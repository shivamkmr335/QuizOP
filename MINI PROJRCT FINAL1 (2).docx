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377" w:rsidRDefault="006916D3">
      <w:pPr>
        <w:pStyle w:val="Heading3"/>
        <w:spacing w:before="60"/>
        <w:ind w:left="1092" w:right="1092"/>
        <w:jc w:val="center"/>
      </w:pPr>
      <w:r>
        <w:t>MINI PROJECT</w:t>
      </w:r>
    </w:p>
    <w:p w:rsidR="00446377" w:rsidRDefault="006916D3">
      <w:pPr>
        <w:spacing w:before="36"/>
        <w:ind w:left="1094" w:right="1092"/>
        <w:jc w:val="center"/>
        <w:rPr>
          <w:b/>
          <w:sz w:val="28"/>
        </w:rPr>
      </w:pPr>
      <w:r>
        <w:rPr>
          <w:b/>
          <w:sz w:val="28"/>
        </w:rPr>
        <w:t>(2020-21)</w:t>
      </w:r>
    </w:p>
    <w:p w:rsidR="00446377" w:rsidRDefault="00446377">
      <w:pPr>
        <w:pStyle w:val="BodyText"/>
        <w:rPr>
          <w:sz w:val="30"/>
        </w:rPr>
      </w:pPr>
    </w:p>
    <w:p w:rsidR="00446377" w:rsidRDefault="00446377">
      <w:pPr>
        <w:pStyle w:val="BodyText"/>
        <w:rPr>
          <w:sz w:val="25"/>
        </w:rPr>
      </w:pPr>
    </w:p>
    <w:p w:rsidR="00446377" w:rsidRDefault="006916D3">
      <w:pPr>
        <w:spacing w:line="208" w:lineRule="auto"/>
        <w:ind w:left="3720" w:right="3517"/>
        <w:rPr>
          <w:b/>
          <w:sz w:val="60"/>
        </w:rPr>
      </w:pPr>
      <w:r>
        <w:rPr>
          <w:b/>
          <w:sz w:val="60"/>
        </w:rPr>
        <w:t>Build Quiz Website (quiz overpowered)</w:t>
      </w:r>
    </w:p>
    <w:p w:rsidR="00446377" w:rsidRDefault="00446377">
      <w:pPr>
        <w:pStyle w:val="BodyText"/>
        <w:rPr>
          <w:sz w:val="20"/>
        </w:rPr>
      </w:pPr>
    </w:p>
    <w:p w:rsidR="00446377" w:rsidRDefault="006916D3">
      <w:pPr>
        <w:pStyle w:val="Heading3"/>
        <w:spacing w:before="89"/>
        <w:ind w:left="1449" w:right="1092"/>
        <w:jc w:val="center"/>
      </w:pPr>
      <w:r>
        <w:t>MID-TERM REPORT</w:t>
      </w:r>
    </w:p>
    <w:p w:rsidR="00446377" w:rsidRDefault="006916D3">
      <w:pPr>
        <w:pStyle w:val="BodyText"/>
        <w:spacing w:before="6"/>
        <w:rPr>
          <w:sz w:val="22"/>
        </w:rPr>
      </w:pPr>
      <w:r>
        <w:rPr>
          <w:noProof/>
          <w:lang w:bidi="ar-SA"/>
        </w:rPr>
        <w:drawing>
          <wp:anchor distT="0" distB="0" distL="0" distR="0" simplePos="0" relativeHeight="251658240" behindDoc="0" locked="0" layoutInCell="1" allowOverlap="1">
            <wp:simplePos x="0" y="0"/>
            <wp:positionH relativeFrom="page">
              <wp:posOffset>3363595</wp:posOffset>
            </wp:positionH>
            <wp:positionV relativeFrom="paragraph">
              <wp:posOffset>189230</wp:posOffset>
            </wp:positionV>
            <wp:extent cx="1357630" cy="13811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357726" cy="1381125"/>
                    </a:xfrm>
                    <a:prstGeom prst="rect">
                      <a:avLst/>
                    </a:prstGeom>
                  </pic:spPr>
                </pic:pic>
              </a:graphicData>
            </a:graphic>
          </wp:anchor>
        </w:drawing>
      </w:r>
    </w:p>
    <w:p w:rsidR="00446377" w:rsidRDefault="00446377">
      <w:pPr>
        <w:pStyle w:val="BodyText"/>
        <w:spacing w:before="6"/>
        <w:rPr>
          <w:sz w:val="43"/>
        </w:rPr>
      </w:pPr>
    </w:p>
    <w:p w:rsidR="00446377" w:rsidRDefault="006916D3">
      <w:pPr>
        <w:ind w:left="1156" w:right="1092"/>
        <w:jc w:val="center"/>
        <w:rPr>
          <w:b/>
          <w:sz w:val="28"/>
        </w:rPr>
      </w:pPr>
      <w:r>
        <w:rPr>
          <w:b/>
          <w:sz w:val="28"/>
        </w:rPr>
        <w:t>Institute of Engineering &amp; Technology</w:t>
      </w:r>
    </w:p>
    <w:p w:rsidR="00446377" w:rsidRDefault="00446377">
      <w:pPr>
        <w:pStyle w:val="BodyText"/>
        <w:rPr>
          <w:sz w:val="20"/>
        </w:rPr>
      </w:pPr>
    </w:p>
    <w:p w:rsidR="00446377" w:rsidRDefault="00446377">
      <w:pPr>
        <w:pStyle w:val="BodyText"/>
        <w:spacing w:before="11"/>
        <w:rPr>
          <w:sz w:val="20"/>
        </w:rPr>
      </w:pPr>
    </w:p>
    <w:p w:rsidR="00446377" w:rsidRDefault="006916D3">
      <w:pPr>
        <w:spacing w:before="89"/>
        <w:ind w:left="5140"/>
        <w:rPr>
          <w:b/>
          <w:sz w:val="28"/>
        </w:rPr>
      </w:pPr>
      <w:r>
        <w:rPr>
          <w:b/>
          <w:sz w:val="28"/>
        </w:rPr>
        <w:t>Submitted by-</w:t>
      </w:r>
    </w:p>
    <w:p w:rsidR="00446377" w:rsidRDefault="006916D3">
      <w:pPr>
        <w:spacing w:before="172" w:line="208" w:lineRule="auto"/>
        <w:ind w:left="5190" w:right="5583" w:hanging="70"/>
        <w:rPr>
          <w:b/>
          <w:sz w:val="28"/>
        </w:rPr>
      </w:pPr>
      <w:r>
        <w:rPr>
          <w:b/>
          <w:sz w:val="28"/>
        </w:rPr>
        <w:t>Kunal singh (181500341)</w:t>
      </w:r>
    </w:p>
    <w:p w:rsidR="00446377" w:rsidRDefault="00446377">
      <w:pPr>
        <w:pStyle w:val="BodyText"/>
        <w:spacing w:before="3"/>
      </w:pPr>
    </w:p>
    <w:p w:rsidR="00446377" w:rsidRDefault="006916D3">
      <w:pPr>
        <w:spacing w:before="1" w:line="208" w:lineRule="auto"/>
        <w:ind w:left="5190" w:right="5061" w:hanging="70"/>
        <w:rPr>
          <w:b/>
          <w:sz w:val="28"/>
        </w:rPr>
      </w:pPr>
      <w:r>
        <w:rPr>
          <w:b/>
          <w:sz w:val="28"/>
        </w:rPr>
        <w:t xml:space="preserve">Harshit </w:t>
      </w:r>
      <w:r>
        <w:rPr>
          <w:b/>
          <w:spacing w:val="-3"/>
          <w:sz w:val="28"/>
        </w:rPr>
        <w:t xml:space="preserve">sachan </w:t>
      </w:r>
      <w:r>
        <w:rPr>
          <w:b/>
          <w:sz w:val="28"/>
        </w:rPr>
        <w:t>(181500257)</w:t>
      </w:r>
    </w:p>
    <w:p w:rsidR="00446377" w:rsidRDefault="006916D3">
      <w:pPr>
        <w:spacing w:before="259" w:line="208" w:lineRule="auto"/>
        <w:ind w:left="5190" w:right="5061" w:hanging="70"/>
        <w:rPr>
          <w:b/>
          <w:sz w:val="28"/>
        </w:rPr>
      </w:pPr>
      <w:r>
        <w:rPr>
          <w:b/>
          <w:sz w:val="28"/>
        </w:rPr>
        <w:t xml:space="preserve">Shivam </w:t>
      </w:r>
      <w:r w:rsidR="00156D2C">
        <w:rPr>
          <w:b/>
          <w:spacing w:val="-4"/>
          <w:sz w:val="28"/>
        </w:rPr>
        <w:t>K</w:t>
      </w:r>
      <w:r>
        <w:rPr>
          <w:b/>
          <w:spacing w:val="-4"/>
          <w:sz w:val="28"/>
        </w:rPr>
        <w:t xml:space="preserve">umar </w:t>
      </w:r>
      <w:r>
        <w:rPr>
          <w:b/>
          <w:sz w:val="28"/>
        </w:rPr>
        <w:t>(181500668)</w:t>
      </w:r>
    </w:p>
    <w:p w:rsidR="00446377" w:rsidRDefault="00446377">
      <w:pPr>
        <w:pStyle w:val="BodyText"/>
        <w:spacing w:before="8"/>
        <w:rPr>
          <w:sz w:val="25"/>
        </w:rPr>
      </w:pPr>
    </w:p>
    <w:p w:rsidR="00446377" w:rsidRDefault="006916D3">
      <w:pPr>
        <w:spacing w:line="194" w:lineRule="auto"/>
        <w:ind w:left="5190" w:right="5061" w:hanging="70"/>
        <w:rPr>
          <w:b/>
          <w:sz w:val="28"/>
        </w:rPr>
      </w:pPr>
      <w:r>
        <w:rPr>
          <w:b/>
          <w:sz w:val="28"/>
        </w:rPr>
        <w:t xml:space="preserve">Utkarsh </w:t>
      </w:r>
      <w:r w:rsidR="00156D2C">
        <w:rPr>
          <w:b/>
          <w:spacing w:val="-3"/>
          <w:sz w:val="28"/>
        </w:rPr>
        <w:t>A</w:t>
      </w:r>
      <w:r>
        <w:rPr>
          <w:b/>
          <w:spacing w:val="-3"/>
          <w:sz w:val="28"/>
        </w:rPr>
        <w:t xml:space="preserve">garwal </w:t>
      </w:r>
      <w:r>
        <w:rPr>
          <w:b/>
          <w:sz w:val="28"/>
        </w:rPr>
        <w:t>(181500769)</w:t>
      </w:r>
    </w:p>
    <w:p w:rsidR="00446377" w:rsidRDefault="00446377">
      <w:pPr>
        <w:pStyle w:val="BodyText"/>
        <w:spacing w:before="7"/>
      </w:pPr>
    </w:p>
    <w:p w:rsidR="00446377" w:rsidRDefault="006916D3">
      <w:pPr>
        <w:spacing w:line="208" w:lineRule="auto"/>
        <w:ind w:left="5190" w:right="5061" w:hanging="70"/>
        <w:rPr>
          <w:b/>
          <w:sz w:val="28"/>
        </w:rPr>
      </w:pPr>
      <w:r>
        <w:rPr>
          <w:b/>
          <w:sz w:val="28"/>
        </w:rPr>
        <w:t xml:space="preserve">Rahul </w:t>
      </w:r>
      <w:r w:rsidR="00156D2C">
        <w:rPr>
          <w:b/>
          <w:spacing w:val="-4"/>
          <w:sz w:val="28"/>
        </w:rPr>
        <w:t>K</w:t>
      </w:r>
      <w:r>
        <w:rPr>
          <w:b/>
          <w:spacing w:val="-4"/>
          <w:sz w:val="28"/>
        </w:rPr>
        <w:t xml:space="preserve">umar </w:t>
      </w:r>
      <w:r>
        <w:rPr>
          <w:b/>
          <w:sz w:val="28"/>
        </w:rPr>
        <w:t>(181500534)</w:t>
      </w:r>
    </w:p>
    <w:p w:rsidR="00446377" w:rsidRDefault="00156D2C" w:rsidP="00156D2C">
      <w:pPr>
        <w:spacing w:before="200" w:line="201" w:lineRule="auto"/>
        <w:ind w:left="5160" w:right="5061"/>
        <w:jc w:val="center"/>
        <w:rPr>
          <w:b/>
          <w:i/>
          <w:sz w:val="29"/>
        </w:rPr>
      </w:pPr>
      <w:r>
        <w:rPr>
          <w:b/>
          <w:i/>
          <w:sz w:val="29"/>
        </w:rPr>
        <w:t>Supervised By: - Mrs.RuchG</w:t>
      </w:r>
      <w:r w:rsidR="006916D3">
        <w:rPr>
          <w:b/>
          <w:i/>
          <w:sz w:val="29"/>
        </w:rPr>
        <w:t>upta</w:t>
      </w:r>
    </w:p>
    <w:p w:rsidR="00446377" w:rsidRDefault="006916D3">
      <w:pPr>
        <w:spacing w:before="26"/>
        <w:ind w:left="5160"/>
        <w:rPr>
          <w:sz w:val="28"/>
        </w:rPr>
      </w:pPr>
      <w:r>
        <w:rPr>
          <w:sz w:val="28"/>
        </w:rPr>
        <w:t>Technical Trainer</w:t>
      </w:r>
    </w:p>
    <w:p w:rsidR="00446377" w:rsidRDefault="006916D3">
      <w:pPr>
        <w:pStyle w:val="Heading3"/>
        <w:spacing w:before="238"/>
        <w:ind w:left="3300"/>
      </w:pPr>
      <w:r>
        <w:t>Department of Computer Engineering &amp; Applications</w:t>
      </w:r>
    </w:p>
    <w:p w:rsidR="00446377" w:rsidRDefault="00446377"/>
    <w:p w:rsidR="00446377" w:rsidRDefault="00446377">
      <w:pPr>
        <w:jc w:val="center"/>
      </w:pPr>
      <w:r w:rsidRPr="00446377">
        <w:rPr>
          <w:rFonts w:ascii="Calibri" w:hAnsi="Calibri"/>
          <w:b/>
          <w:bCs/>
          <w:sz w:val="32"/>
          <w:szCs w:val="32"/>
        </w:rPr>
        <w:lastRenderedPageBreak/>
        <w:pict>
          <v:shapetype id="_x0000_t202" coordsize="21600,21600" o:spt="202" path="m,l,21600r21600,l21600,xe">
            <v:stroke joinstyle="miter"/>
            <v:path gradientshapeok="t" o:connecttype="rect"/>
          </v:shapetype>
          <v:shape id="_x0000_s1026" type="#_x0000_t202" style="position:absolute;left:0;text-align:left;margin-left:6.6pt;margin-top:-61.2pt;width:505.85pt;height:75.5pt;z-index:251724800;mso-position-horizontal-relative:margin" o:gfxdata="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XdfgWdgAAAAMAQAADwAAAAAAAAABACAAAAAi&#10;AAAAZHJzL2Rvd25yZXYueG1sUEsBAhQAFAAAAAgAh07iQIqteIkKAgAADAQAAA4AAAAAAAAAAQAg&#10;AAAAJwEAAGRycy9lMm9Eb2MueG1sUEsFBgAAAAAGAAYAWQEAAKMFAAAAAA==&#10;" stroked="f">
            <v:fill opacity="0"/>
            <v:textbox>
              <w:txbxContent>
                <w:p w:rsidR="006916D3" w:rsidRDefault="006916D3" w:rsidP="00156D2C">
                  <w:pPr>
                    <w:spacing w:after="60"/>
                    <w:jc w:val="center"/>
                    <w:rPr>
                      <w:rFonts w:ascii="Cambria" w:hAnsi="Cambria"/>
                      <w:b/>
                      <w:bCs/>
                      <w:color w:val="000000"/>
                      <w:sz w:val="28"/>
                      <w:szCs w:val="28"/>
                    </w:rPr>
                  </w:pPr>
                  <w:r>
                    <w:rPr>
                      <w:rFonts w:ascii="Cambria" w:hAnsi="Cambria"/>
                      <w:b/>
                      <w:bCs/>
                      <w:color w:val="000000"/>
                      <w:sz w:val="28"/>
                      <w:szCs w:val="28"/>
                    </w:rPr>
                    <w:t>Department of Computer Engineering and Applications</w:t>
                  </w:r>
                </w:p>
                <w:p w:rsidR="006916D3" w:rsidRDefault="006916D3" w:rsidP="00156D2C">
                  <w:pPr>
                    <w:spacing w:after="60"/>
                    <w:jc w:val="center"/>
                    <w:rPr>
                      <w:rFonts w:ascii="Cambria" w:hAnsi="Cambria"/>
                      <w:b/>
                      <w:bCs/>
                      <w:color w:val="000000"/>
                      <w:sz w:val="28"/>
                      <w:szCs w:val="28"/>
                    </w:rPr>
                  </w:pPr>
                  <w:r>
                    <w:rPr>
                      <w:rFonts w:ascii="Cambria" w:hAnsi="Cambria"/>
                      <w:b/>
                      <w:bCs/>
                      <w:color w:val="000000"/>
                      <w:sz w:val="28"/>
                      <w:szCs w:val="28"/>
                    </w:rPr>
                    <w:t>GLA University, Mathura</w:t>
                  </w:r>
                </w:p>
                <w:p w:rsidR="006916D3" w:rsidRDefault="006916D3" w:rsidP="00156D2C">
                  <w:pPr>
                    <w:spacing w:after="60"/>
                    <w:jc w:val="center"/>
                    <w:rPr>
                      <w:b/>
                      <w:color w:val="000000"/>
                    </w:rPr>
                  </w:pPr>
                  <w:r>
                    <w:rPr>
                      <w:b/>
                      <w:color w:val="000000"/>
                    </w:rPr>
                    <w:t>17 km. Stone NH#2, Mathura-Delhi Road, P.O. – Chaumuhan,</w:t>
                  </w:r>
                </w:p>
                <w:p w:rsidR="006916D3" w:rsidRDefault="006916D3" w:rsidP="00156D2C">
                  <w:pPr>
                    <w:spacing w:after="60"/>
                    <w:jc w:val="center"/>
                    <w:rPr>
                      <w:b/>
                      <w:color w:val="000000"/>
                    </w:rPr>
                  </w:pPr>
                  <w:r>
                    <w:rPr>
                      <w:b/>
                      <w:color w:val="000000"/>
                    </w:rPr>
                    <w:t>Mathura – 281406</w:t>
                  </w:r>
                </w:p>
              </w:txbxContent>
            </v:textbox>
            <w10:wrap anchorx="margin"/>
          </v:shape>
        </w:pict>
      </w:r>
    </w:p>
    <w:p w:rsidR="00446377" w:rsidRDefault="00446377">
      <w:pPr>
        <w:jc w:val="center"/>
      </w:pPr>
    </w:p>
    <w:p w:rsidR="00446377" w:rsidRDefault="00446377">
      <w:pPr>
        <w:jc w:val="center"/>
      </w:pPr>
    </w:p>
    <w:p w:rsidR="00446377" w:rsidRDefault="00446377">
      <w:pPr>
        <w:jc w:val="center"/>
      </w:pPr>
    </w:p>
    <w:p w:rsidR="00446377" w:rsidRDefault="006916D3">
      <w:pPr>
        <w:adjustRightInd w:val="0"/>
        <w:spacing w:line="360" w:lineRule="auto"/>
        <w:jc w:val="center"/>
        <w:rPr>
          <w:b/>
          <w:color w:val="000000"/>
          <w:sz w:val="32"/>
          <w:szCs w:val="32"/>
          <w:u w:val="single"/>
        </w:rPr>
      </w:pPr>
      <w:r>
        <w:rPr>
          <w:b/>
          <w:color w:val="000000"/>
          <w:sz w:val="32"/>
          <w:szCs w:val="32"/>
          <w:u w:val="single"/>
        </w:rPr>
        <w:t>Declaration</w:t>
      </w:r>
    </w:p>
    <w:p w:rsidR="00446377" w:rsidRDefault="006916D3">
      <w:pPr>
        <w:jc w:val="center"/>
        <w:rPr>
          <w:b/>
          <w:color w:val="000000"/>
          <w:sz w:val="24"/>
          <w:szCs w:val="24"/>
        </w:rPr>
      </w:pPr>
      <w:r>
        <w:rPr>
          <w:color w:val="000000"/>
          <w:sz w:val="24"/>
          <w:szCs w:val="24"/>
        </w:rPr>
        <w:t xml:space="preserve">I hereby declare that the work which is being presented in the Mini Project </w:t>
      </w:r>
      <w:r>
        <w:rPr>
          <w:b/>
          <w:color w:val="000000"/>
          <w:sz w:val="24"/>
          <w:szCs w:val="24"/>
        </w:rPr>
        <w:t>“Quiz Overpowerd”,</w:t>
      </w:r>
    </w:p>
    <w:p w:rsidR="00446377" w:rsidRDefault="006916D3">
      <w:pPr>
        <w:ind w:firstLineChars="650" w:firstLine="1560"/>
        <w:jc w:val="both"/>
        <w:rPr>
          <w:color w:val="000000"/>
          <w:sz w:val="24"/>
          <w:szCs w:val="24"/>
        </w:rPr>
      </w:pPr>
      <w:r>
        <w:rPr>
          <w:color w:val="000000"/>
          <w:sz w:val="24"/>
          <w:szCs w:val="24"/>
        </w:rPr>
        <w:t xml:space="preserve">partial fulfillment of the requirements for Mini project Lab is an authentic record of my own </w:t>
      </w:r>
    </w:p>
    <w:p w:rsidR="00446377" w:rsidRDefault="006916D3">
      <w:pPr>
        <w:ind w:firstLineChars="650" w:firstLine="1560"/>
        <w:jc w:val="both"/>
      </w:pPr>
      <w:r>
        <w:rPr>
          <w:color w:val="000000"/>
          <w:sz w:val="24"/>
          <w:szCs w:val="24"/>
        </w:rPr>
        <w:t xml:space="preserve">work carried under the supervision of </w:t>
      </w:r>
      <w:r>
        <w:rPr>
          <w:b/>
          <w:color w:val="000000"/>
          <w:sz w:val="24"/>
          <w:szCs w:val="24"/>
        </w:rPr>
        <w:t>Mr. Anand Gupta, Technical Trainer.</w:t>
      </w:r>
      <w:r>
        <w:rPr>
          <w:sz w:val="24"/>
          <w:szCs w:val="24"/>
        </w:rPr>
        <w:tab/>
      </w:r>
    </w:p>
    <w:p w:rsidR="00446377" w:rsidRDefault="00446377">
      <w:pPr>
        <w:jc w:val="center"/>
      </w:pPr>
    </w:p>
    <w:p w:rsidR="00446377" w:rsidRDefault="00446377" w:rsidP="006916D3">
      <w:pPr>
        <w:ind w:leftChars="700" w:left="1540"/>
        <w:jc w:val="center"/>
      </w:pPr>
    </w:p>
    <w:p w:rsidR="00446377" w:rsidRDefault="006916D3" w:rsidP="006916D3">
      <w:pPr>
        <w:adjustRightInd w:val="0"/>
        <w:ind w:leftChars="700" w:left="1540"/>
        <w:rPr>
          <w:b/>
          <w:sz w:val="24"/>
          <w:szCs w:val="24"/>
        </w:rPr>
      </w:pPr>
      <w:r>
        <w:rPr>
          <w:b/>
          <w:sz w:val="24"/>
          <w:szCs w:val="24"/>
        </w:rPr>
        <w:t>Kunal Singh</w:t>
      </w:r>
    </w:p>
    <w:p w:rsidR="00446377" w:rsidRDefault="00446377" w:rsidP="006916D3">
      <w:pPr>
        <w:adjustRightInd w:val="0"/>
        <w:ind w:leftChars="700" w:left="1540"/>
        <w:rPr>
          <w:b/>
          <w:sz w:val="24"/>
          <w:szCs w:val="24"/>
        </w:rPr>
      </w:pPr>
    </w:p>
    <w:p w:rsidR="00446377" w:rsidRDefault="00156D2C" w:rsidP="006916D3">
      <w:pPr>
        <w:adjustRightInd w:val="0"/>
        <w:ind w:leftChars="700" w:left="1540"/>
        <w:rPr>
          <w:b/>
          <w:sz w:val="24"/>
          <w:szCs w:val="24"/>
        </w:rPr>
      </w:pPr>
      <w:r>
        <w:rPr>
          <w:b/>
          <w:sz w:val="24"/>
          <w:szCs w:val="24"/>
        </w:rPr>
        <w:t>Shivam Kuamr R</w:t>
      </w:r>
      <w:r w:rsidR="006916D3">
        <w:rPr>
          <w:b/>
          <w:sz w:val="24"/>
          <w:szCs w:val="24"/>
        </w:rPr>
        <w:t>ai</w:t>
      </w:r>
    </w:p>
    <w:p w:rsidR="00446377" w:rsidRDefault="00446377" w:rsidP="006916D3">
      <w:pPr>
        <w:adjustRightInd w:val="0"/>
        <w:ind w:leftChars="700" w:left="1540"/>
        <w:rPr>
          <w:b/>
          <w:sz w:val="24"/>
          <w:szCs w:val="24"/>
        </w:rPr>
      </w:pPr>
    </w:p>
    <w:p w:rsidR="00446377" w:rsidRDefault="006916D3" w:rsidP="006916D3">
      <w:pPr>
        <w:adjustRightInd w:val="0"/>
        <w:ind w:leftChars="700" w:left="1540"/>
        <w:rPr>
          <w:b/>
          <w:sz w:val="24"/>
          <w:szCs w:val="24"/>
        </w:rPr>
      </w:pPr>
      <w:r>
        <w:rPr>
          <w:b/>
          <w:sz w:val="24"/>
          <w:szCs w:val="24"/>
        </w:rPr>
        <w:t>Rahul Kumar</w:t>
      </w:r>
    </w:p>
    <w:p w:rsidR="00446377" w:rsidRDefault="00446377" w:rsidP="006916D3">
      <w:pPr>
        <w:adjustRightInd w:val="0"/>
        <w:ind w:leftChars="700" w:left="1540"/>
        <w:rPr>
          <w:b/>
          <w:sz w:val="24"/>
          <w:szCs w:val="24"/>
        </w:rPr>
      </w:pPr>
    </w:p>
    <w:p w:rsidR="00446377" w:rsidRDefault="006916D3" w:rsidP="006916D3">
      <w:pPr>
        <w:spacing w:after="120" w:line="360" w:lineRule="auto"/>
        <w:ind w:leftChars="700" w:left="1540"/>
        <w:rPr>
          <w:b/>
          <w:sz w:val="24"/>
          <w:szCs w:val="24"/>
        </w:rPr>
      </w:pPr>
      <w:r>
        <w:rPr>
          <w:b/>
          <w:sz w:val="24"/>
          <w:szCs w:val="24"/>
        </w:rPr>
        <w:t>Harshit Sachan</w:t>
      </w:r>
    </w:p>
    <w:p w:rsidR="00446377" w:rsidRDefault="00156D2C" w:rsidP="006916D3">
      <w:pPr>
        <w:spacing w:after="120" w:line="360" w:lineRule="auto"/>
        <w:ind w:leftChars="700" w:left="1540"/>
        <w:rPr>
          <w:b/>
          <w:sz w:val="24"/>
          <w:szCs w:val="24"/>
        </w:rPr>
      </w:pPr>
      <w:r>
        <w:rPr>
          <w:b/>
          <w:sz w:val="24"/>
          <w:szCs w:val="24"/>
        </w:rPr>
        <w:t>Utkarsh A</w:t>
      </w:r>
      <w:r w:rsidR="006916D3">
        <w:rPr>
          <w:b/>
          <w:sz w:val="24"/>
          <w:szCs w:val="24"/>
        </w:rPr>
        <w:t>garwal</w:t>
      </w:r>
    </w:p>
    <w:p w:rsidR="00446377" w:rsidRDefault="00446377" w:rsidP="006916D3">
      <w:pPr>
        <w:spacing w:after="120" w:line="360" w:lineRule="auto"/>
        <w:ind w:leftChars="700" w:left="1540"/>
        <w:rPr>
          <w:b/>
          <w:sz w:val="24"/>
          <w:szCs w:val="24"/>
        </w:rPr>
      </w:pPr>
    </w:p>
    <w:p w:rsidR="00446377" w:rsidRDefault="00446377" w:rsidP="006916D3">
      <w:pPr>
        <w:spacing w:after="120" w:line="360" w:lineRule="auto"/>
        <w:ind w:leftChars="700" w:left="1540"/>
        <w:rPr>
          <w:b/>
          <w:sz w:val="24"/>
          <w:szCs w:val="24"/>
        </w:rPr>
      </w:pPr>
    </w:p>
    <w:p w:rsidR="00446377" w:rsidRDefault="00446377" w:rsidP="006916D3">
      <w:pPr>
        <w:spacing w:after="120" w:line="360" w:lineRule="auto"/>
        <w:ind w:leftChars="700" w:left="1540"/>
        <w:rPr>
          <w:b/>
          <w:sz w:val="24"/>
          <w:szCs w:val="24"/>
        </w:rPr>
      </w:pPr>
    </w:p>
    <w:p w:rsidR="00446377" w:rsidRDefault="00446377" w:rsidP="006916D3">
      <w:pPr>
        <w:spacing w:after="120" w:line="360" w:lineRule="auto"/>
        <w:ind w:leftChars="700" w:left="1540"/>
        <w:rPr>
          <w:b/>
          <w:sz w:val="24"/>
          <w:szCs w:val="24"/>
        </w:rPr>
      </w:pPr>
    </w:p>
    <w:p w:rsidR="00446377" w:rsidRDefault="00446377" w:rsidP="006916D3">
      <w:pPr>
        <w:spacing w:after="120" w:line="360" w:lineRule="auto"/>
        <w:ind w:leftChars="700" w:left="1540"/>
        <w:rPr>
          <w:b/>
          <w:sz w:val="24"/>
          <w:szCs w:val="24"/>
        </w:rPr>
      </w:pPr>
    </w:p>
    <w:p w:rsidR="00446377" w:rsidRDefault="00446377" w:rsidP="006916D3">
      <w:pPr>
        <w:spacing w:after="120" w:line="360" w:lineRule="auto"/>
        <w:ind w:leftChars="700" w:left="1540"/>
        <w:rPr>
          <w:b/>
          <w:sz w:val="24"/>
          <w:szCs w:val="24"/>
        </w:rPr>
      </w:pPr>
    </w:p>
    <w:p w:rsidR="00446377" w:rsidRDefault="00446377" w:rsidP="006916D3">
      <w:pPr>
        <w:spacing w:after="120" w:line="360" w:lineRule="auto"/>
        <w:ind w:leftChars="700" w:left="1540"/>
        <w:rPr>
          <w:b/>
          <w:sz w:val="24"/>
          <w:szCs w:val="24"/>
        </w:rPr>
      </w:pPr>
    </w:p>
    <w:p w:rsidR="00446377" w:rsidRDefault="00446377" w:rsidP="006916D3">
      <w:pPr>
        <w:spacing w:after="120" w:line="360" w:lineRule="auto"/>
        <w:ind w:leftChars="700" w:left="1540"/>
        <w:rPr>
          <w:b/>
          <w:sz w:val="24"/>
          <w:szCs w:val="24"/>
        </w:rPr>
      </w:pPr>
    </w:p>
    <w:p w:rsidR="00446377" w:rsidRDefault="00446377" w:rsidP="006916D3">
      <w:pPr>
        <w:spacing w:after="120" w:line="360" w:lineRule="auto"/>
        <w:ind w:leftChars="700" w:left="1540"/>
        <w:rPr>
          <w:b/>
          <w:sz w:val="24"/>
          <w:szCs w:val="24"/>
        </w:rPr>
      </w:pPr>
    </w:p>
    <w:p w:rsidR="00446377" w:rsidRDefault="00446377" w:rsidP="006916D3">
      <w:pPr>
        <w:spacing w:after="120" w:line="360" w:lineRule="auto"/>
        <w:ind w:leftChars="700" w:left="1540"/>
        <w:rPr>
          <w:b/>
          <w:sz w:val="24"/>
          <w:szCs w:val="24"/>
        </w:rPr>
      </w:pPr>
    </w:p>
    <w:p w:rsidR="00446377" w:rsidRDefault="00446377" w:rsidP="006916D3">
      <w:pPr>
        <w:spacing w:after="120" w:line="360" w:lineRule="auto"/>
        <w:ind w:leftChars="700" w:left="1540"/>
        <w:rPr>
          <w:b/>
          <w:sz w:val="24"/>
          <w:szCs w:val="24"/>
        </w:rPr>
      </w:pPr>
    </w:p>
    <w:p w:rsidR="00446377" w:rsidRDefault="00446377" w:rsidP="006916D3">
      <w:pPr>
        <w:spacing w:after="120" w:line="360" w:lineRule="auto"/>
        <w:ind w:leftChars="700" w:left="1540"/>
        <w:rPr>
          <w:b/>
          <w:sz w:val="24"/>
          <w:szCs w:val="24"/>
        </w:rPr>
      </w:pPr>
    </w:p>
    <w:p w:rsidR="00446377" w:rsidRDefault="00446377" w:rsidP="006916D3">
      <w:pPr>
        <w:spacing w:after="120" w:line="360" w:lineRule="auto"/>
        <w:ind w:leftChars="700" w:left="1540"/>
        <w:rPr>
          <w:b/>
          <w:sz w:val="24"/>
          <w:szCs w:val="24"/>
        </w:rPr>
      </w:pPr>
    </w:p>
    <w:p w:rsidR="00446377" w:rsidRDefault="006916D3" w:rsidP="006916D3">
      <w:pPr>
        <w:spacing w:after="120" w:line="360" w:lineRule="auto"/>
        <w:ind w:leftChars="700" w:left="1540"/>
        <w:rPr>
          <w:b/>
          <w:sz w:val="24"/>
          <w:szCs w:val="24"/>
        </w:rPr>
      </w:pPr>
      <w:r>
        <w:rPr>
          <w:noProof/>
          <w:lang w:bidi="ar-SA"/>
        </w:rPr>
        <w:drawing>
          <wp:anchor distT="0" distB="0" distL="114300" distR="114300" simplePos="0" relativeHeight="251734016" behindDoc="0" locked="0" layoutInCell="1" allowOverlap="0">
            <wp:simplePos x="0" y="0"/>
            <wp:positionH relativeFrom="column">
              <wp:posOffset>107315</wp:posOffset>
            </wp:positionH>
            <wp:positionV relativeFrom="paragraph">
              <wp:posOffset>226695</wp:posOffset>
            </wp:positionV>
            <wp:extent cx="1300480" cy="873760"/>
            <wp:effectExtent l="0" t="0" r="10160" b="1016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srcRect/>
                    <a:stretch>
                      <a:fillRect/>
                    </a:stretch>
                  </pic:blipFill>
                  <pic:spPr>
                    <a:xfrm>
                      <a:off x="0" y="0"/>
                      <a:ext cx="1300480" cy="873760"/>
                    </a:xfrm>
                    <a:prstGeom prst="rect">
                      <a:avLst/>
                    </a:prstGeom>
                    <a:noFill/>
                    <a:ln w="9525">
                      <a:noFill/>
                      <a:miter lim="800000"/>
                      <a:headEnd/>
                      <a:tailEnd/>
                    </a:ln>
                  </pic:spPr>
                </pic:pic>
              </a:graphicData>
            </a:graphic>
          </wp:anchor>
        </w:drawing>
      </w:r>
    </w:p>
    <w:p w:rsidR="00446377" w:rsidRDefault="00446377" w:rsidP="006916D3">
      <w:pPr>
        <w:spacing w:after="120" w:line="360" w:lineRule="auto"/>
        <w:ind w:leftChars="700" w:left="1540"/>
        <w:rPr>
          <w:b/>
          <w:sz w:val="24"/>
          <w:szCs w:val="24"/>
        </w:rPr>
      </w:pPr>
    </w:p>
    <w:p w:rsidR="00446377" w:rsidRDefault="00446377" w:rsidP="006916D3">
      <w:pPr>
        <w:spacing w:after="120" w:line="360" w:lineRule="auto"/>
        <w:ind w:leftChars="700" w:left="1540"/>
        <w:rPr>
          <w:b/>
          <w:sz w:val="24"/>
          <w:szCs w:val="24"/>
        </w:rPr>
      </w:pPr>
      <w:r w:rsidRPr="00446377">
        <w:rPr>
          <w:rFonts w:ascii="Calibri" w:hAnsi="Calibri"/>
          <w:b/>
          <w:bCs/>
          <w:sz w:val="32"/>
          <w:szCs w:val="32"/>
        </w:rPr>
        <w:pict>
          <v:shape id="_x0000_s1027" type="#_x0000_t202" style="position:absolute;left:0;text-align:left;margin-left:51pt;margin-top:-68.4pt;width:552.05pt;height:75.5pt;z-index:251726848;mso-position-horizontal-relative:margin" o:gfxdata="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BT15F9kAAAAMAQAADwAAAAAAAAABACAA&#10;AAAiAAAAZHJzL2Rvd25yZXYueG1sUEsBAhQAFAAAAAgAh07iQKkpEdYMAgAADgQAAA4AAAAAAAAA&#10;AQAgAAAAKAEAAGRycy9lMm9Eb2MueG1sUEsFBgAAAAAGAAYAWQEAAKYFAAAAAA==&#10;" stroked="f">
            <v:fill opacity="0"/>
            <v:textbox>
              <w:txbxContent>
                <w:p w:rsidR="006916D3" w:rsidRDefault="006916D3" w:rsidP="00156D2C">
                  <w:pPr>
                    <w:spacing w:after="60"/>
                    <w:jc w:val="center"/>
                    <w:rPr>
                      <w:rFonts w:ascii="Cambria" w:hAnsi="Cambria"/>
                      <w:b/>
                      <w:bCs/>
                      <w:color w:val="000000"/>
                      <w:sz w:val="28"/>
                      <w:szCs w:val="28"/>
                    </w:rPr>
                  </w:pPr>
                  <w:r>
                    <w:rPr>
                      <w:rFonts w:ascii="Cambria" w:hAnsi="Cambria"/>
                      <w:b/>
                      <w:bCs/>
                      <w:color w:val="000000"/>
                      <w:sz w:val="28"/>
                      <w:szCs w:val="28"/>
                    </w:rPr>
                    <w:t>Department of Computer Engineering and Applications</w:t>
                  </w:r>
                </w:p>
                <w:p w:rsidR="006916D3" w:rsidRDefault="006916D3" w:rsidP="00156D2C">
                  <w:pPr>
                    <w:spacing w:after="60"/>
                    <w:jc w:val="center"/>
                    <w:rPr>
                      <w:rFonts w:ascii="Cambria" w:hAnsi="Cambria"/>
                      <w:b/>
                      <w:bCs/>
                      <w:color w:val="000000"/>
                      <w:sz w:val="28"/>
                      <w:szCs w:val="28"/>
                    </w:rPr>
                  </w:pPr>
                  <w:r>
                    <w:rPr>
                      <w:rFonts w:ascii="Cambria" w:hAnsi="Cambria"/>
                      <w:b/>
                      <w:bCs/>
                      <w:color w:val="000000"/>
                      <w:sz w:val="28"/>
                      <w:szCs w:val="28"/>
                    </w:rPr>
                    <w:t>GLA University, Mathura</w:t>
                  </w:r>
                </w:p>
                <w:p w:rsidR="006916D3" w:rsidRDefault="006916D3" w:rsidP="00156D2C">
                  <w:pPr>
                    <w:spacing w:after="60"/>
                    <w:jc w:val="center"/>
                    <w:rPr>
                      <w:b/>
                      <w:color w:val="000000"/>
                    </w:rPr>
                  </w:pPr>
                  <w:r>
                    <w:rPr>
                      <w:b/>
                      <w:color w:val="000000"/>
                    </w:rPr>
                    <w:t>17 km. Stone NH#2, Mathura-Delhi Road, P.O. – Chaumuha,</w:t>
                  </w:r>
                </w:p>
                <w:p w:rsidR="006916D3" w:rsidRDefault="006916D3" w:rsidP="00156D2C">
                  <w:pPr>
                    <w:spacing w:after="60"/>
                    <w:jc w:val="center"/>
                    <w:rPr>
                      <w:b/>
                      <w:color w:val="000000"/>
                    </w:rPr>
                  </w:pPr>
                  <w:r>
                    <w:rPr>
                      <w:b/>
                      <w:color w:val="000000"/>
                    </w:rPr>
                    <w:t>Mathura – 281406</w:t>
                  </w:r>
                </w:p>
              </w:txbxContent>
            </v:textbox>
            <w10:wrap anchorx="margin"/>
          </v:shape>
        </w:pict>
      </w:r>
    </w:p>
    <w:p w:rsidR="00446377" w:rsidRDefault="00446377">
      <w:pPr>
        <w:jc w:val="center"/>
      </w:pPr>
    </w:p>
    <w:p w:rsidR="00446377" w:rsidRDefault="00446377">
      <w:pPr>
        <w:jc w:val="center"/>
      </w:pPr>
    </w:p>
    <w:p w:rsidR="00446377" w:rsidRDefault="00446377">
      <w:pPr>
        <w:jc w:val="center"/>
      </w:pPr>
    </w:p>
    <w:p w:rsidR="00446377" w:rsidRDefault="00446377">
      <w:pPr>
        <w:jc w:val="center"/>
      </w:pPr>
    </w:p>
    <w:p w:rsidR="00446377" w:rsidRDefault="006916D3">
      <w:pPr>
        <w:adjustRightInd w:val="0"/>
        <w:spacing w:line="360" w:lineRule="auto"/>
        <w:jc w:val="center"/>
        <w:rPr>
          <w:b/>
          <w:color w:val="000000"/>
          <w:sz w:val="32"/>
          <w:szCs w:val="32"/>
          <w:u w:val="single"/>
        </w:rPr>
      </w:pPr>
      <w:r>
        <w:rPr>
          <w:b/>
          <w:color w:val="000000"/>
          <w:sz w:val="32"/>
          <w:szCs w:val="32"/>
          <w:u w:val="single"/>
        </w:rPr>
        <w:t>Certificate</w:t>
      </w:r>
    </w:p>
    <w:p w:rsidR="00446377" w:rsidRDefault="00446377">
      <w:pPr>
        <w:jc w:val="center"/>
      </w:pPr>
    </w:p>
    <w:p w:rsidR="00446377" w:rsidRDefault="00446377">
      <w:pPr>
        <w:jc w:val="center"/>
      </w:pPr>
    </w:p>
    <w:p w:rsidR="00446377" w:rsidRDefault="00446377">
      <w:pPr>
        <w:jc w:val="center"/>
      </w:pPr>
    </w:p>
    <w:p w:rsidR="00446377" w:rsidRDefault="00446377">
      <w:pPr>
        <w:jc w:val="center"/>
      </w:pPr>
    </w:p>
    <w:p w:rsidR="00446377" w:rsidRDefault="00446377">
      <w:pPr>
        <w:jc w:val="center"/>
      </w:pPr>
    </w:p>
    <w:p w:rsidR="00446377" w:rsidRDefault="00446377">
      <w:pPr>
        <w:jc w:val="center"/>
      </w:pPr>
    </w:p>
    <w:p w:rsidR="00446377" w:rsidRDefault="00446377">
      <w:pPr>
        <w:jc w:val="center"/>
      </w:pPr>
    </w:p>
    <w:p w:rsidR="00446377" w:rsidRDefault="00253B92" w:rsidP="00253B92">
      <w:pPr>
        <w:jc w:val="center"/>
      </w:pPr>
      <w:r>
        <w:object w:dxaOrig="12631" w:dyaOrig="8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1.5pt;height:446.25pt" o:ole="">
            <v:imagedata r:id="rId10" o:title=""/>
          </v:shape>
          <o:OLEObject Type="Embed" ProgID="AcroExch.Document.7" ShapeID="_x0000_i1025" DrawAspect="Content" ObjectID="_1667847396" r:id="rId11"/>
        </w:object>
      </w:r>
    </w:p>
    <w:p w:rsidR="00253B92" w:rsidRDefault="00253B92" w:rsidP="00253B92">
      <w:pPr>
        <w:jc w:val="center"/>
      </w:pPr>
    </w:p>
    <w:p w:rsidR="00253B92" w:rsidRDefault="00253B92" w:rsidP="00253B92">
      <w:pPr>
        <w:jc w:val="center"/>
      </w:pPr>
    </w:p>
    <w:p w:rsidR="00253B92" w:rsidRDefault="00253B92" w:rsidP="00253B92">
      <w:pPr>
        <w:jc w:val="center"/>
      </w:pPr>
    </w:p>
    <w:p w:rsidR="00253B92" w:rsidRDefault="00253B92" w:rsidP="00253B92">
      <w:pPr>
        <w:jc w:val="center"/>
      </w:pPr>
    </w:p>
    <w:p w:rsidR="00446377" w:rsidRDefault="00253B92" w:rsidP="00253B92">
      <w:pPr>
        <w:spacing w:after="120" w:line="360" w:lineRule="auto"/>
        <w:rPr>
          <w:b/>
          <w:sz w:val="24"/>
          <w:szCs w:val="24"/>
          <w:u w:val="single"/>
        </w:rPr>
      </w:pPr>
      <w:r>
        <w:t xml:space="preserve">                                                                                                  </w:t>
      </w:r>
      <w:r w:rsidR="006916D3">
        <w:rPr>
          <w:b/>
          <w:sz w:val="24"/>
          <w:szCs w:val="24"/>
          <w:u w:val="single"/>
        </w:rPr>
        <w:t>ACKNOWLEDGEMENT</w:t>
      </w:r>
    </w:p>
    <w:p w:rsidR="00446377" w:rsidRDefault="00446377">
      <w:pPr>
        <w:spacing w:after="120" w:line="360" w:lineRule="auto"/>
        <w:rPr>
          <w:bCs/>
          <w:sz w:val="24"/>
          <w:szCs w:val="24"/>
        </w:rPr>
      </w:pPr>
    </w:p>
    <w:p w:rsidR="00446377" w:rsidRDefault="006916D3" w:rsidP="00987005">
      <w:pPr>
        <w:spacing w:after="120" w:line="360" w:lineRule="auto"/>
        <w:ind w:leftChars="1300" w:left="2860"/>
        <w:rPr>
          <w:bCs/>
          <w:sz w:val="24"/>
          <w:szCs w:val="24"/>
        </w:rPr>
      </w:pPr>
      <w:r>
        <w:rPr>
          <w:bCs/>
          <w:sz w:val="24"/>
          <w:szCs w:val="24"/>
        </w:rPr>
        <w:t>It gives us a great sense of pleasure to present the report of the B. Tech Mini Project undertaken during B. Tech. Third Year. This project in itself is an acknowledgement to the inspiration, drive and technical assistance contributed to it by many individuals. This project would never have seen the light of the day without the help and guidance that we have received.</w:t>
      </w:r>
    </w:p>
    <w:p w:rsidR="00446377" w:rsidRDefault="006916D3" w:rsidP="00987005">
      <w:pPr>
        <w:spacing w:after="120" w:line="360" w:lineRule="auto"/>
        <w:ind w:leftChars="1300" w:left="2860"/>
        <w:rPr>
          <w:bCs/>
          <w:sz w:val="24"/>
          <w:szCs w:val="24"/>
        </w:rPr>
      </w:pPr>
      <w:r>
        <w:rPr>
          <w:bCs/>
          <w:sz w:val="24"/>
          <w:szCs w:val="24"/>
        </w:rPr>
        <w:t>Our heartiest thanks to Dr. (Prof). Anand Singh Jalal, Head of Dept., Department of CEA for providing us with an encouraging platform to develop this project, which thus helped us in shaping our abilities towards a constructive goal.</w:t>
      </w:r>
    </w:p>
    <w:p w:rsidR="00446377" w:rsidRDefault="006916D3" w:rsidP="00987005">
      <w:pPr>
        <w:spacing w:after="120" w:line="360" w:lineRule="auto"/>
        <w:ind w:leftChars="1300" w:left="2860"/>
        <w:rPr>
          <w:bCs/>
          <w:sz w:val="24"/>
          <w:szCs w:val="24"/>
        </w:rPr>
      </w:pPr>
      <w:r>
        <w:rPr>
          <w:bCs/>
          <w:sz w:val="24"/>
          <w:szCs w:val="24"/>
        </w:rPr>
        <w:t>We owe special debt of gratitude to Mr. Anand Gupta, Technical Trainer, for his constant support and guidance throughout the course of our work. His sincerity, thoroughness and perseverance have been a constant source of inspiration for us. He has showered us with all his extensively experienced ideas and insightful comments at virtually all stages of the project &amp; has also taught us about the latest industry-oriented technologies.</w:t>
      </w:r>
    </w:p>
    <w:p w:rsidR="00446377" w:rsidRDefault="006916D3" w:rsidP="00987005">
      <w:pPr>
        <w:spacing w:after="120" w:line="360" w:lineRule="auto"/>
        <w:ind w:leftChars="1300" w:left="2860"/>
        <w:rPr>
          <w:bCs/>
          <w:sz w:val="24"/>
          <w:szCs w:val="24"/>
        </w:rPr>
      </w:pPr>
      <w:r>
        <w:rPr>
          <w:bCs/>
          <w:sz w:val="24"/>
          <w:szCs w:val="24"/>
        </w:rPr>
        <w:t>We also do not like to miss the opportunity to acknowledge the contribution of all faculty members of the department for their kind guidance and cooperation during the development of our project. Last but not the least, we acknowledge our friends for their contribution in the completion of the project.</w:t>
      </w:r>
    </w:p>
    <w:p w:rsidR="00446377" w:rsidRDefault="00446377" w:rsidP="00987005"/>
    <w:p w:rsidR="00446377" w:rsidRDefault="00446377">
      <w:pPr>
        <w:jc w:val="center"/>
      </w:pPr>
    </w:p>
    <w:p w:rsidR="00446377" w:rsidRDefault="00446377" w:rsidP="006916D3">
      <w:pPr>
        <w:ind w:leftChars="1300" w:left="2860"/>
        <w:jc w:val="center"/>
      </w:pPr>
    </w:p>
    <w:p w:rsidR="00446377" w:rsidRDefault="006916D3" w:rsidP="006916D3">
      <w:pPr>
        <w:adjustRightInd w:val="0"/>
        <w:ind w:leftChars="1300" w:left="2860"/>
        <w:rPr>
          <w:b/>
          <w:sz w:val="24"/>
          <w:szCs w:val="24"/>
        </w:rPr>
      </w:pPr>
      <w:r>
        <w:rPr>
          <w:b/>
          <w:sz w:val="24"/>
          <w:szCs w:val="24"/>
        </w:rPr>
        <w:t>Kunal Singh</w:t>
      </w:r>
    </w:p>
    <w:p w:rsidR="00446377" w:rsidRDefault="00446377" w:rsidP="006916D3">
      <w:pPr>
        <w:adjustRightInd w:val="0"/>
        <w:ind w:leftChars="1300" w:left="2860"/>
        <w:rPr>
          <w:b/>
          <w:sz w:val="24"/>
          <w:szCs w:val="24"/>
        </w:rPr>
      </w:pPr>
    </w:p>
    <w:p w:rsidR="00446377" w:rsidRDefault="00987005" w:rsidP="006916D3">
      <w:pPr>
        <w:adjustRightInd w:val="0"/>
        <w:ind w:leftChars="1300" w:left="2860"/>
        <w:rPr>
          <w:b/>
          <w:sz w:val="24"/>
          <w:szCs w:val="24"/>
        </w:rPr>
      </w:pPr>
      <w:r>
        <w:rPr>
          <w:b/>
          <w:sz w:val="24"/>
          <w:szCs w:val="24"/>
        </w:rPr>
        <w:t>Shivam Kuamr R</w:t>
      </w:r>
      <w:r w:rsidR="006916D3">
        <w:rPr>
          <w:b/>
          <w:sz w:val="24"/>
          <w:szCs w:val="24"/>
        </w:rPr>
        <w:t>ai</w:t>
      </w:r>
    </w:p>
    <w:p w:rsidR="00446377" w:rsidRDefault="00446377" w:rsidP="006916D3">
      <w:pPr>
        <w:adjustRightInd w:val="0"/>
        <w:ind w:leftChars="1300" w:left="2860"/>
        <w:rPr>
          <w:b/>
          <w:sz w:val="24"/>
          <w:szCs w:val="24"/>
        </w:rPr>
      </w:pPr>
    </w:p>
    <w:p w:rsidR="00446377" w:rsidRDefault="006916D3" w:rsidP="006916D3">
      <w:pPr>
        <w:adjustRightInd w:val="0"/>
        <w:ind w:leftChars="1300" w:left="2860"/>
        <w:rPr>
          <w:b/>
          <w:sz w:val="24"/>
          <w:szCs w:val="24"/>
        </w:rPr>
      </w:pPr>
      <w:r>
        <w:rPr>
          <w:b/>
          <w:sz w:val="24"/>
          <w:szCs w:val="24"/>
        </w:rPr>
        <w:t>Rahul Kumar</w:t>
      </w:r>
    </w:p>
    <w:p w:rsidR="00446377" w:rsidRDefault="00446377" w:rsidP="006916D3">
      <w:pPr>
        <w:adjustRightInd w:val="0"/>
        <w:ind w:leftChars="1300" w:left="2860"/>
        <w:rPr>
          <w:b/>
          <w:sz w:val="24"/>
          <w:szCs w:val="24"/>
        </w:rPr>
      </w:pPr>
    </w:p>
    <w:p w:rsidR="00446377" w:rsidRDefault="006916D3" w:rsidP="006916D3">
      <w:pPr>
        <w:spacing w:after="120" w:line="360" w:lineRule="auto"/>
        <w:ind w:leftChars="1300" w:left="2860"/>
        <w:rPr>
          <w:b/>
          <w:sz w:val="24"/>
          <w:szCs w:val="24"/>
        </w:rPr>
      </w:pPr>
      <w:r>
        <w:rPr>
          <w:b/>
          <w:sz w:val="24"/>
          <w:szCs w:val="24"/>
        </w:rPr>
        <w:t>Harshit Sachan</w:t>
      </w:r>
    </w:p>
    <w:p w:rsidR="00446377" w:rsidRDefault="00987005" w:rsidP="006916D3">
      <w:pPr>
        <w:spacing w:after="120" w:line="360" w:lineRule="auto"/>
        <w:ind w:leftChars="1300" w:left="2860"/>
        <w:rPr>
          <w:b/>
          <w:sz w:val="24"/>
          <w:szCs w:val="24"/>
        </w:rPr>
      </w:pPr>
      <w:r>
        <w:rPr>
          <w:b/>
          <w:sz w:val="24"/>
          <w:szCs w:val="24"/>
        </w:rPr>
        <w:t>Utkarsh A</w:t>
      </w:r>
      <w:r w:rsidR="006916D3">
        <w:rPr>
          <w:b/>
          <w:sz w:val="24"/>
          <w:szCs w:val="24"/>
        </w:rPr>
        <w:t>garwal</w:t>
      </w:r>
    </w:p>
    <w:p w:rsidR="00446377" w:rsidRDefault="006916D3">
      <w:pPr>
        <w:jc w:val="center"/>
      </w:pPr>
      <w:r>
        <w:rPr>
          <w:noProof/>
          <w:lang w:bidi="ar-SA"/>
        </w:rPr>
        <w:drawing>
          <wp:anchor distT="0" distB="0" distL="114300" distR="114300" simplePos="0" relativeHeight="251748352" behindDoc="0" locked="0" layoutInCell="1" allowOverlap="0">
            <wp:simplePos x="0" y="0"/>
            <wp:positionH relativeFrom="column">
              <wp:posOffset>99695</wp:posOffset>
            </wp:positionH>
            <wp:positionV relativeFrom="paragraph">
              <wp:posOffset>834390</wp:posOffset>
            </wp:positionV>
            <wp:extent cx="1300480" cy="873760"/>
            <wp:effectExtent l="0" t="0" r="10160" b="1016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9"/>
                    <a:srcRect/>
                    <a:stretch>
                      <a:fillRect/>
                    </a:stretch>
                  </pic:blipFill>
                  <pic:spPr>
                    <a:xfrm>
                      <a:off x="0" y="0"/>
                      <a:ext cx="1300480" cy="873760"/>
                    </a:xfrm>
                    <a:prstGeom prst="rect">
                      <a:avLst/>
                    </a:prstGeom>
                    <a:noFill/>
                    <a:ln w="9525">
                      <a:noFill/>
                      <a:miter lim="800000"/>
                      <a:headEnd/>
                      <a:tailEnd/>
                    </a:ln>
                  </pic:spPr>
                </pic:pic>
              </a:graphicData>
            </a:graphic>
          </wp:anchor>
        </w:drawing>
      </w:r>
    </w:p>
    <w:p w:rsidR="00446377" w:rsidRDefault="00446377">
      <w:pPr>
        <w:jc w:val="center"/>
        <w:sectPr w:rsidR="00446377">
          <w:footerReference w:type="default" r:id="rId12"/>
          <w:type w:val="continuous"/>
          <w:pgSz w:w="12240" w:h="15840"/>
          <w:pgMar w:top="1380" w:right="0" w:bottom="280" w:left="0" w:header="720" w:footer="720" w:gutter="0"/>
          <w:cols w:space="720"/>
        </w:sectPr>
      </w:pPr>
    </w:p>
    <w:p w:rsidR="00446377" w:rsidRDefault="006916D3">
      <w:pPr>
        <w:spacing w:before="53"/>
        <w:ind w:left="537" w:right="1092"/>
        <w:jc w:val="center"/>
        <w:rPr>
          <w:b/>
          <w:sz w:val="50"/>
        </w:rPr>
      </w:pPr>
      <w:r>
        <w:rPr>
          <w:b/>
          <w:color w:val="202020"/>
          <w:sz w:val="50"/>
        </w:rPr>
        <w:lastRenderedPageBreak/>
        <w:t>Content</w:t>
      </w:r>
    </w:p>
    <w:p w:rsidR="00446377" w:rsidRDefault="006916D3">
      <w:pPr>
        <w:pStyle w:val="Heading2"/>
        <w:tabs>
          <w:tab w:val="right" w:pos="11122"/>
        </w:tabs>
        <w:spacing w:before="97" w:line="533" w:lineRule="exact"/>
        <w:ind w:left="2000"/>
        <w:rPr>
          <w:rFonts w:ascii="Arial"/>
          <w:sz w:val="40"/>
        </w:rPr>
      </w:pPr>
      <w:r>
        <w:rPr>
          <w:color w:val="414141"/>
        </w:rPr>
        <w:t>INTRODUCTION</w:t>
      </w:r>
      <w:r>
        <w:rPr>
          <w:color w:val="414141"/>
        </w:rPr>
        <w:tab/>
      </w:r>
      <w:r w:rsidR="00987005">
        <w:rPr>
          <w:rFonts w:ascii="Arial"/>
          <w:color w:val="202020"/>
          <w:position w:val="10"/>
          <w:sz w:val="40"/>
        </w:rPr>
        <w:t>6</w:t>
      </w:r>
    </w:p>
    <w:p w:rsidR="00446377" w:rsidRDefault="00446377">
      <w:pPr>
        <w:spacing w:line="533" w:lineRule="exact"/>
        <w:rPr>
          <w:rFonts w:ascii="Arial"/>
          <w:sz w:val="40"/>
        </w:rPr>
        <w:sectPr w:rsidR="00446377">
          <w:footerReference w:type="default" r:id="rId13"/>
          <w:pgSz w:w="12240" w:h="15840"/>
          <w:pgMar w:top="60" w:right="0" w:bottom="1180" w:left="0" w:header="0" w:footer="982" w:gutter="0"/>
          <w:cols w:space="720"/>
        </w:sectPr>
      </w:pPr>
    </w:p>
    <w:p w:rsidR="00446377" w:rsidRDefault="006916D3">
      <w:pPr>
        <w:spacing w:before="102" w:line="278" w:lineRule="auto"/>
        <w:ind w:left="2080" w:right="20" w:hanging="20"/>
        <w:rPr>
          <w:b/>
          <w:sz w:val="30"/>
        </w:rPr>
      </w:pPr>
      <w:r>
        <w:rPr>
          <w:b/>
          <w:color w:val="414141"/>
          <w:sz w:val="30"/>
        </w:rPr>
        <w:lastRenderedPageBreak/>
        <w:t>Exesting system and need of the system Scope of the work</w:t>
      </w:r>
    </w:p>
    <w:p w:rsidR="00446377" w:rsidRDefault="006916D3">
      <w:pPr>
        <w:spacing w:before="19"/>
        <w:ind w:left="2100"/>
        <w:rPr>
          <w:b/>
          <w:sz w:val="30"/>
        </w:rPr>
      </w:pPr>
      <w:r>
        <w:rPr>
          <w:b/>
          <w:color w:val="414141"/>
          <w:sz w:val="30"/>
        </w:rPr>
        <w:t>Operating Environment</w:t>
      </w:r>
    </w:p>
    <w:p w:rsidR="00446377" w:rsidRDefault="006916D3">
      <w:pPr>
        <w:spacing w:before="10"/>
        <w:ind w:left="2632" w:right="2104"/>
        <w:jc w:val="center"/>
        <w:rPr>
          <w:b/>
        </w:rPr>
      </w:pPr>
      <w:r>
        <w:rPr>
          <w:b/>
          <w:color w:val="B71B1B"/>
        </w:rPr>
        <w:t xml:space="preserve">. </w:t>
      </w:r>
      <w:r>
        <w:rPr>
          <w:b/>
          <w:color w:val="414141"/>
        </w:rPr>
        <w:t>Hardware Specification</w:t>
      </w:r>
    </w:p>
    <w:p w:rsidR="00446377" w:rsidRDefault="006916D3">
      <w:pPr>
        <w:spacing w:before="67"/>
        <w:ind w:left="2535" w:right="2104"/>
        <w:jc w:val="center"/>
        <w:rPr>
          <w:b/>
          <w:color w:val="202020"/>
        </w:rPr>
      </w:pPr>
      <w:r>
        <w:rPr>
          <w:b/>
          <w:color w:val="B71B1B"/>
          <w:position w:val="2"/>
        </w:rPr>
        <w:t xml:space="preserve">. </w:t>
      </w:r>
      <w:r>
        <w:rPr>
          <w:b/>
          <w:color w:val="202020"/>
        </w:rPr>
        <w:t>Software Specification</w:t>
      </w:r>
    </w:p>
    <w:p w:rsidR="00987005" w:rsidRDefault="00987005">
      <w:pPr>
        <w:spacing w:before="67"/>
        <w:ind w:left="2535" w:right="2104"/>
        <w:jc w:val="center"/>
        <w:rPr>
          <w:b/>
          <w:color w:val="202020"/>
        </w:rPr>
      </w:pPr>
    </w:p>
    <w:p w:rsidR="00987005" w:rsidRPr="00987005" w:rsidRDefault="00987005" w:rsidP="00987005">
      <w:pPr>
        <w:pStyle w:val="Heading4"/>
        <w:spacing w:before="1"/>
        <w:ind w:left="0"/>
        <w:rPr>
          <w:sz w:val="24"/>
          <w:szCs w:val="24"/>
        </w:rPr>
      </w:pPr>
      <w:r>
        <w:rPr>
          <w:color w:val="202020"/>
          <w:sz w:val="24"/>
          <w:szCs w:val="24"/>
        </w:rPr>
        <w:t xml:space="preserve">                                   </w:t>
      </w:r>
      <w:r w:rsidRPr="00987005">
        <w:rPr>
          <w:color w:val="202020"/>
          <w:sz w:val="24"/>
          <w:szCs w:val="24"/>
        </w:rPr>
        <w:t>Detail Description of Technology Used</w:t>
      </w:r>
    </w:p>
    <w:p w:rsidR="00987005" w:rsidRDefault="00987005">
      <w:pPr>
        <w:spacing w:before="67"/>
        <w:ind w:left="2535" w:right="2104"/>
        <w:jc w:val="center"/>
        <w:rPr>
          <w:b/>
          <w:color w:val="202020"/>
        </w:rPr>
      </w:pPr>
    </w:p>
    <w:p w:rsidR="00446377" w:rsidRDefault="006916D3">
      <w:pPr>
        <w:pStyle w:val="Heading2"/>
        <w:spacing w:before="52"/>
        <w:ind w:left="1940"/>
      </w:pPr>
      <w:r>
        <w:rPr>
          <w:color w:val="414141"/>
        </w:rPr>
        <w:t>Component diagram</w:t>
      </w:r>
      <w:r w:rsidR="00987005">
        <w:rPr>
          <w:color w:val="414141"/>
        </w:rPr>
        <w:t xml:space="preserve">                                                                   </w:t>
      </w:r>
    </w:p>
    <w:p w:rsidR="00446377" w:rsidRDefault="006916D3">
      <w:pPr>
        <w:spacing w:before="95" w:line="292" w:lineRule="auto"/>
        <w:ind w:left="2060" w:right="260" w:hanging="140"/>
        <w:rPr>
          <w:b/>
          <w:sz w:val="30"/>
        </w:rPr>
      </w:pPr>
      <w:r>
        <w:rPr>
          <w:b/>
          <w:color w:val="414141"/>
          <w:sz w:val="30"/>
        </w:rPr>
        <w:t>PROPOSED SYSTEM</w:t>
      </w:r>
    </w:p>
    <w:p w:rsidR="00446377" w:rsidRDefault="006916D3">
      <w:pPr>
        <w:spacing w:line="377" w:lineRule="exact"/>
        <w:ind w:left="1960"/>
        <w:rPr>
          <w:rFonts w:ascii="Arial"/>
          <w:b/>
          <w:sz w:val="40"/>
        </w:rPr>
      </w:pPr>
      <w:r>
        <w:br w:type="column"/>
      </w:r>
      <w:r w:rsidR="00987005">
        <w:rPr>
          <w:rFonts w:ascii="Arial"/>
          <w:b/>
          <w:color w:val="202020"/>
          <w:sz w:val="40"/>
        </w:rPr>
        <w:lastRenderedPageBreak/>
        <w:t>6</w:t>
      </w:r>
    </w:p>
    <w:p w:rsidR="00446377" w:rsidRDefault="00987005">
      <w:pPr>
        <w:pStyle w:val="Heading1"/>
        <w:spacing w:before="0" w:line="330" w:lineRule="exact"/>
        <w:ind w:left="1920"/>
        <w:rPr>
          <w:rFonts w:ascii="Arial"/>
        </w:rPr>
      </w:pPr>
      <w:r>
        <w:rPr>
          <w:rFonts w:ascii="Arial"/>
          <w:color w:val="202020"/>
        </w:rPr>
        <w:t>6</w:t>
      </w:r>
      <w:r w:rsidR="006916D3">
        <w:rPr>
          <w:rFonts w:ascii="Arial"/>
          <w:color w:val="202020"/>
        </w:rPr>
        <w:t>-</w:t>
      </w:r>
      <w:r>
        <w:rPr>
          <w:rFonts w:ascii="Arial"/>
          <w:color w:val="202020"/>
        </w:rPr>
        <w:t>7</w:t>
      </w:r>
    </w:p>
    <w:p w:rsidR="00446377" w:rsidRDefault="00987005">
      <w:pPr>
        <w:spacing w:line="400" w:lineRule="exact"/>
        <w:ind w:left="1920"/>
        <w:rPr>
          <w:rFonts w:ascii="Arial"/>
          <w:b/>
          <w:sz w:val="40"/>
        </w:rPr>
      </w:pPr>
      <w:r>
        <w:rPr>
          <w:rFonts w:ascii="Arial"/>
          <w:b/>
          <w:color w:val="202020"/>
          <w:sz w:val="40"/>
        </w:rPr>
        <w:t>7</w:t>
      </w:r>
      <w:r w:rsidR="006916D3">
        <w:rPr>
          <w:rFonts w:ascii="Arial"/>
          <w:b/>
          <w:color w:val="202020"/>
          <w:sz w:val="40"/>
        </w:rPr>
        <w:t>-</w:t>
      </w:r>
      <w:r>
        <w:rPr>
          <w:rFonts w:ascii="Arial"/>
          <w:b/>
          <w:color w:val="202020"/>
          <w:sz w:val="40"/>
        </w:rPr>
        <w:t>8</w:t>
      </w:r>
    </w:p>
    <w:p w:rsidR="00446377" w:rsidRDefault="00446377">
      <w:pPr>
        <w:pStyle w:val="BodyText"/>
        <w:spacing w:before="10"/>
        <w:rPr>
          <w:rFonts w:ascii="Arial"/>
          <w:sz w:val="53"/>
        </w:rPr>
      </w:pPr>
    </w:p>
    <w:p w:rsidR="00446377" w:rsidRDefault="00987005">
      <w:pPr>
        <w:spacing w:line="440" w:lineRule="exact"/>
        <w:ind w:left="2060"/>
        <w:rPr>
          <w:rFonts w:ascii="Arial"/>
          <w:b/>
          <w:sz w:val="40"/>
        </w:rPr>
      </w:pPr>
      <w:r>
        <w:rPr>
          <w:rFonts w:ascii="Arial"/>
          <w:b/>
          <w:color w:val="202020"/>
          <w:sz w:val="40"/>
        </w:rPr>
        <w:t>8-13</w:t>
      </w:r>
    </w:p>
    <w:p w:rsidR="00446377" w:rsidRDefault="00446377">
      <w:pPr>
        <w:spacing w:line="440" w:lineRule="exact"/>
        <w:rPr>
          <w:rFonts w:ascii="Arial"/>
          <w:sz w:val="40"/>
        </w:rPr>
        <w:sectPr w:rsidR="00446377">
          <w:type w:val="continuous"/>
          <w:pgSz w:w="12240" w:h="15840"/>
          <w:pgMar w:top="1380" w:right="0" w:bottom="280" w:left="0" w:header="720" w:footer="720" w:gutter="0"/>
          <w:cols w:num="2" w:space="720" w:equalWidth="0">
            <w:col w:w="7117" w:space="1803"/>
            <w:col w:w="3320"/>
          </w:cols>
        </w:sectPr>
      </w:pPr>
    </w:p>
    <w:p w:rsidR="00446377" w:rsidRDefault="006916D3">
      <w:pPr>
        <w:tabs>
          <w:tab w:val="left" w:pos="3119"/>
        </w:tabs>
        <w:spacing w:before="12"/>
        <w:ind w:left="2860"/>
        <w:rPr>
          <w:b/>
          <w:sz w:val="20"/>
        </w:rPr>
      </w:pPr>
      <w:r>
        <w:rPr>
          <w:b/>
          <w:color w:val="B71B1B"/>
          <w:position w:val="4"/>
          <w:sz w:val="20"/>
        </w:rPr>
        <w:lastRenderedPageBreak/>
        <w:t>.</w:t>
      </w:r>
      <w:r>
        <w:rPr>
          <w:b/>
          <w:color w:val="B71B1B"/>
          <w:position w:val="4"/>
          <w:sz w:val="20"/>
        </w:rPr>
        <w:tab/>
      </w:r>
      <w:r>
        <w:rPr>
          <w:b/>
          <w:color w:val="414141"/>
          <w:sz w:val="20"/>
        </w:rPr>
        <w:t>Proposed System</w:t>
      </w:r>
    </w:p>
    <w:p w:rsidR="00446377" w:rsidRDefault="006916D3">
      <w:pPr>
        <w:tabs>
          <w:tab w:val="left" w:pos="3079"/>
        </w:tabs>
        <w:spacing w:before="110"/>
        <w:ind w:left="2820"/>
        <w:rPr>
          <w:b/>
          <w:sz w:val="20"/>
        </w:rPr>
      </w:pPr>
      <w:r>
        <w:rPr>
          <w:b/>
          <w:color w:val="B71B1B"/>
          <w:sz w:val="20"/>
        </w:rPr>
        <w:t>.</w:t>
      </w:r>
      <w:r>
        <w:rPr>
          <w:b/>
          <w:color w:val="B71B1B"/>
          <w:sz w:val="20"/>
        </w:rPr>
        <w:tab/>
      </w:r>
      <w:r>
        <w:rPr>
          <w:b/>
          <w:color w:val="414141"/>
          <w:sz w:val="20"/>
        </w:rPr>
        <w:t>Objectives of Proposed system</w:t>
      </w:r>
    </w:p>
    <w:p w:rsidR="00446377" w:rsidRDefault="006916D3">
      <w:pPr>
        <w:spacing w:before="30"/>
        <w:ind w:left="2820"/>
        <w:rPr>
          <w:b/>
          <w:sz w:val="20"/>
        </w:rPr>
      </w:pPr>
      <w:r>
        <w:rPr>
          <w:b/>
          <w:color w:val="B71B1B"/>
          <w:position w:val="4"/>
          <w:sz w:val="20"/>
        </w:rPr>
        <w:t xml:space="preserve">. </w:t>
      </w:r>
      <w:r>
        <w:rPr>
          <w:b/>
          <w:color w:val="414141"/>
          <w:sz w:val="20"/>
        </w:rPr>
        <w:t>User Requirement</w:t>
      </w:r>
    </w:p>
    <w:sdt>
      <w:sdtPr>
        <w:id w:val="159154003"/>
        <w:docPartObj>
          <w:docPartGallery w:val="Table of Contents"/>
          <w:docPartUnique/>
        </w:docPartObj>
      </w:sdtPr>
      <w:sdtContent>
        <w:p w:rsidR="00446377" w:rsidRDefault="00446377">
          <w:pPr>
            <w:pStyle w:val="TOC1"/>
            <w:tabs>
              <w:tab w:val="right" w:pos="11144"/>
            </w:tabs>
            <w:rPr>
              <w:rFonts w:ascii="Arial"/>
              <w:sz w:val="40"/>
            </w:rPr>
          </w:pPr>
          <w:hyperlink w:anchor="_TOC_250003" w:history="1">
            <w:r w:rsidR="006916D3">
              <w:rPr>
                <w:color w:val="414141"/>
              </w:rPr>
              <w:t>Test Proceduresand Implementation</w:t>
            </w:r>
            <w:r w:rsidR="006916D3">
              <w:rPr>
                <w:color w:val="414141"/>
              </w:rPr>
              <w:tab/>
            </w:r>
            <w:r w:rsidR="00253B92">
              <w:rPr>
                <w:rFonts w:ascii="Arial"/>
                <w:color w:val="202020"/>
                <w:position w:val="-3"/>
                <w:sz w:val="40"/>
              </w:rPr>
              <w:t>19</w:t>
            </w:r>
          </w:hyperlink>
        </w:p>
        <w:p w:rsidR="00446377" w:rsidRDefault="00446377">
          <w:pPr>
            <w:pStyle w:val="TOC3"/>
            <w:spacing w:line="294" w:lineRule="exact"/>
          </w:pPr>
          <w:hyperlink w:anchor="_TOC_250002" w:history="1">
            <w:r w:rsidR="006916D3">
              <w:rPr>
                <w:color w:val="B71B1B"/>
                <w:position w:val="8"/>
              </w:rPr>
              <w:t xml:space="preserve">. </w:t>
            </w:r>
            <w:r w:rsidR="006916D3">
              <w:rPr>
                <w:color w:val="414141"/>
              </w:rPr>
              <w:t>Test Procedure</w:t>
            </w:r>
          </w:hyperlink>
        </w:p>
        <w:p w:rsidR="00446377" w:rsidRDefault="00446377">
          <w:pPr>
            <w:pStyle w:val="TOC3"/>
            <w:spacing w:before="30"/>
          </w:pPr>
          <w:hyperlink w:anchor="_TOC_250001" w:history="1">
            <w:r w:rsidR="006916D3">
              <w:rPr>
                <w:color w:val="B71B1B"/>
                <w:position w:val="2"/>
              </w:rPr>
              <w:t xml:space="preserve">. </w:t>
            </w:r>
            <w:r w:rsidR="006916D3">
              <w:rPr>
                <w:color w:val="414141"/>
              </w:rPr>
              <w:t>Login</w:t>
            </w:r>
          </w:hyperlink>
        </w:p>
        <w:p w:rsidR="00446377" w:rsidRDefault="00446377">
          <w:pPr>
            <w:pStyle w:val="TOC2"/>
            <w:tabs>
              <w:tab w:val="right" w:pos="11164"/>
            </w:tabs>
            <w:rPr>
              <w:rFonts w:ascii="Arial"/>
              <w:sz w:val="40"/>
            </w:rPr>
          </w:pPr>
          <w:hyperlink w:anchor="_TOC_250000" w:history="1">
            <w:r w:rsidR="006916D3">
              <w:rPr>
                <w:color w:val="414141"/>
              </w:rPr>
              <w:t>Usermanual</w:t>
            </w:r>
            <w:r w:rsidR="006916D3">
              <w:rPr>
                <w:color w:val="414141"/>
              </w:rPr>
              <w:tab/>
            </w:r>
            <w:r w:rsidR="00E633D3">
              <w:rPr>
                <w:color w:val="414141"/>
              </w:rPr>
              <w:t xml:space="preserve">   </w:t>
            </w:r>
            <w:r w:rsidR="00253B92">
              <w:rPr>
                <w:rFonts w:ascii="Arial"/>
                <w:color w:val="202020"/>
                <w:position w:val="10"/>
                <w:sz w:val="40"/>
              </w:rPr>
              <w:t>19-21</w:t>
            </w:r>
          </w:hyperlink>
        </w:p>
      </w:sdtContent>
    </w:sdt>
    <w:p w:rsidR="00446377" w:rsidRDefault="006916D3">
      <w:pPr>
        <w:tabs>
          <w:tab w:val="left" w:pos="2999"/>
        </w:tabs>
        <w:spacing w:before="15" w:line="312" w:lineRule="exact"/>
        <w:ind w:left="2720"/>
        <w:rPr>
          <w:b/>
          <w:sz w:val="20"/>
        </w:rPr>
      </w:pPr>
      <w:r>
        <w:rPr>
          <w:b/>
          <w:color w:val="B71B1B"/>
          <w:position w:val="4"/>
          <w:sz w:val="30"/>
        </w:rPr>
        <w:t>.</w:t>
      </w:r>
      <w:r>
        <w:rPr>
          <w:b/>
          <w:color w:val="B71B1B"/>
          <w:position w:val="4"/>
          <w:sz w:val="30"/>
        </w:rPr>
        <w:tab/>
      </w:r>
      <w:r>
        <w:rPr>
          <w:b/>
          <w:color w:val="414141"/>
          <w:sz w:val="20"/>
        </w:rPr>
        <w:t>Purpose</w:t>
      </w:r>
    </w:p>
    <w:p w:rsidR="00446377" w:rsidRDefault="006916D3">
      <w:pPr>
        <w:spacing w:line="332" w:lineRule="exact"/>
        <w:ind w:left="2740"/>
        <w:rPr>
          <w:b/>
          <w:sz w:val="20"/>
        </w:rPr>
      </w:pPr>
      <w:r>
        <w:rPr>
          <w:b/>
          <w:color w:val="B71B1B"/>
          <w:position w:val="6"/>
          <w:sz w:val="30"/>
        </w:rPr>
        <w:t xml:space="preserve">. </w:t>
      </w:r>
      <w:r>
        <w:rPr>
          <w:b/>
          <w:color w:val="414141"/>
          <w:sz w:val="20"/>
        </w:rPr>
        <w:t>Drawbacks and Limitations</w:t>
      </w:r>
    </w:p>
    <w:p w:rsidR="00446377" w:rsidRDefault="006916D3">
      <w:pPr>
        <w:spacing w:before="37"/>
        <w:ind w:left="2760"/>
        <w:rPr>
          <w:b/>
          <w:sz w:val="20"/>
        </w:rPr>
      </w:pPr>
      <w:r>
        <w:rPr>
          <w:b/>
          <w:color w:val="B71B1B"/>
          <w:position w:val="6"/>
          <w:sz w:val="30"/>
        </w:rPr>
        <w:t xml:space="preserve">. </w:t>
      </w:r>
      <w:r>
        <w:rPr>
          <w:b/>
          <w:color w:val="414141"/>
          <w:sz w:val="20"/>
        </w:rPr>
        <w:t>Proposed Enhancements</w:t>
      </w:r>
    </w:p>
    <w:p w:rsidR="00446377" w:rsidRDefault="00446377">
      <w:pPr>
        <w:rPr>
          <w:sz w:val="20"/>
        </w:rPr>
        <w:sectPr w:rsidR="00446377">
          <w:type w:val="continuous"/>
          <w:pgSz w:w="12240" w:h="15840"/>
          <w:pgMar w:top="1380" w:right="0" w:bottom="280" w:left="0" w:header="720" w:footer="720" w:gutter="0"/>
          <w:cols w:space="720"/>
        </w:sectPr>
      </w:pPr>
    </w:p>
    <w:p w:rsidR="00446377" w:rsidRDefault="00446377">
      <w:pPr>
        <w:pStyle w:val="BodyText"/>
        <w:spacing w:before="3"/>
        <w:rPr>
          <w:sz w:val="29"/>
        </w:rPr>
      </w:pPr>
    </w:p>
    <w:p w:rsidR="00446377" w:rsidRDefault="006916D3">
      <w:pPr>
        <w:pStyle w:val="Heading2"/>
        <w:spacing w:line="376" w:lineRule="auto"/>
        <w:ind w:left="2240" w:right="20" w:firstLine="20"/>
        <w:rPr>
          <w:color w:val="414141"/>
        </w:rPr>
      </w:pPr>
      <w:r>
        <w:rPr>
          <w:color w:val="414141"/>
        </w:rPr>
        <w:t>Conclusion SCREEN SHOTS</w:t>
      </w:r>
    </w:p>
    <w:p w:rsidR="00E633D3" w:rsidRDefault="00E633D3" w:rsidP="00E633D3">
      <w:pPr>
        <w:rPr>
          <w:b/>
          <w:sz w:val="44"/>
          <w:szCs w:val="44"/>
        </w:rPr>
      </w:pPr>
      <w:r>
        <w:tab/>
      </w:r>
      <w:r>
        <w:tab/>
      </w:r>
      <w:r>
        <w:tab/>
      </w:r>
      <w:r w:rsidRPr="00E633D3">
        <w:rPr>
          <w:b/>
          <w:sz w:val="44"/>
          <w:szCs w:val="44"/>
        </w:rPr>
        <w:t xml:space="preserve">  Code</w:t>
      </w:r>
    </w:p>
    <w:p w:rsidR="00E633D3" w:rsidRPr="00E633D3" w:rsidRDefault="00E633D3" w:rsidP="00E633D3">
      <w:pPr>
        <w:rPr>
          <w:b/>
          <w:sz w:val="44"/>
          <w:szCs w:val="44"/>
        </w:rPr>
      </w:pPr>
    </w:p>
    <w:p w:rsidR="00E633D3" w:rsidRPr="00E633D3" w:rsidRDefault="00E633D3" w:rsidP="00E633D3"/>
    <w:p w:rsidR="00446377" w:rsidRDefault="006916D3">
      <w:pPr>
        <w:spacing w:line="282" w:lineRule="exact"/>
        <w:ind w:left="2280"/>
        <w:rPr>
          <w:b/>
          <w:sz w:val="30"/>
        </w:rPr>
      </w:pPr>
      <w:r>
        <w:rPr>
          <w:b/>
          <w:color w:val="414141"/>
          <w:sz w:val="30"/>
        </w:rPr>
        <w:t>Bibliography</w:t>
      </w:r>
      <w:r w:rsidR="00E633D3">
        <w:rPr>
          <w:b/>
          <w:color w:val="414141"/>
          <w:sz w:val="30"/>
        </w:rPr>
        <w:t xml:space="preserve">            </w:t>
      </w:r>
    </w:p>
    <w:p w:rsidR="00446377" w:rsidRDefault="006916D3">
      <w:pPr>
        <w:spacing w:before="41"/>
        <w:ind w:left="2260"/>
        <w:rPr>
          <w:rFonts w:ascii="Arial"/>
          <w:b/>
          <w:sz w:val="40"/>
        </w:rPr>
      </w:pPr>
      <w:r>
        <w:rPr>
          <w:noProof/>
          <w:lang w:bidi="ar-SA"/>
        </w:rPr>
        <w:drawing>
          <wp:anchor distT="0" distB="0" distL="114300" distR="114300" simplePos="0" relativeHeight="251755520" behindDoc="0" locked="0" layoutInCell="1" allowOverlap="0">
            <wp:simplePos x="0" y="0"/>
            <wp:positionH relativeFrom="column">
              <wp:posOffset>182880</wp:posOffset>
            </wp:positionH>
            <wp:positionV relativeFrom="paragraph">
              <wp:posOffset>2754630</wp:posOffset>
            </wp:positionV>
            <wp:extent cx="1300480" cy="873760"/>
            <wp:effectExtent l="0" t="0" r="10160" b="1016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9"/>
                    <a:srcRect/>
                    <a:stretch>
                      <a:fillRect/>
                    </a:stretch>
                  </pic:blipFill>
                  <pic:spPr>
                    <a:xfrm>
                      <a:off x="0" y="0"/>
                      <a:ext cx="1300480" cy="873760"/>
                    </a:xfrm>
                    <a:prstGeom prst="rect">
                      <a:avLst/>
                    </a:prstGeom>
                    <a:noFill/>
                    <a:ln w="9525">
                      <a:noFill/>
                      <a:miter lim="800000"/>
                      <a:headEnd/>
                      <a:tailEnd/>
                    </a:ln>
                  </pic:spPr>
                </pic:pic>
              </a:graphicData>
            </a:graphic>
          </wp:anchor>
        </w:drawing>
      </w:r>
      <w:r>
        <w:br w:type="column"/>
      </w:r>
      <w:r w:rsidR="00E633D3">
        <w:lastRenderedPageBreak/>
        <w:t xml:space="preserve">    </w:t>
      </w:r>
      <w:r w:rsidR="00253B92">
        <w:rPr>
          <w:rFonts w:ascii="Arial"/>
          <w:b/>
          <w:color w:val="202020"/>
          <w:sz w:val="40"/>
        </w:rPr>
        <w:t>21</w:t>
      </w:r>
    </w:p>
    <w:p w:rsidR="00446377" w:rsidRDefault="00E633D3">
      <w:pPr>
        <w:spacing w:before="100"/>
        <w:ind w:left="2360"/>
        <w:rPr>
          <w:rFonts w:ascii="Arial"/>
          <w:b/>
          <w:color w:val="202020"/>
          <w:sz w:val="40"/>
        </w:rPr>
      </w:pPr>
      <w:r>
        <w:rPr>
          <w:rFonts w:ascii="Arial"/>
          <w:b/>
          <w:color w:val="202020"/>
          <w:sz w:val="40"/>
        </w:rPr>
        <w:t>22-30</w:t>
      </w:r>
    </w:p>
    <w:p w:rsidR="00E633D3" w:rsidRDefault="00E633D3">
      <w:pPr>
        <w:spacing w:before="100"/>
        <w:ind w:left="2360"/>
        <w:rPr>
          <w:rFonts w:ascii="Arial"/>
          <w:b/>
          <w:sz w:val="40"/>
        </w:rPr>
      </w:pPr>
    </w:p>
    <w:p w:rsidR="00446377" w:rsidRPr="00E633D3" w:rsidRDefault="00E633D3">
      <w:pPr>
        <w:rPr>
          <w:rFonts w:ascii="Arial"/>
          <w:b/>
          <w:sz w:val="40"/>
        </w:rPr>
      </w:pPr>
      <w:r>
        <w:rPr>
          <w:rFonts w:ascii="Arial"/>
          <w:sz w:val="40"/>
        </w:rPr>
        <w:t xml:space="preserve">                      </w:t>
      </w:r>
      <w:r w:rsidRPr="00E633D3">
        <w:rPr>
          <w:rFonts w:ascii="Arial"/>
          <w:b/>
          <w:sz w:val="40"/>
        </w:rPr>
        <w:t>31-55</w:t>
      </w:r>
    </w:p>
    <w:p w:rsidR="00E633D3" w:rsidRDefault="00E633D3">
      <w:pPr>
        <w:rPr>
          <w:rFonts w:ascii="Arial"/>
          <w:sz w:val="40"/>
        </w:rPr>
      </w:pPr>
    </w:p>
    <w:p w:rsidR="00E633D3" w:rsidRPr="00E633D3" w:rsidRDefault="00E633D3">
      <w:pPr>
        <w:rPr>
          <w:rFonts w:ascii="Arial"/>
          <w:b/>
          <w:sz w:val="40"/>
        </w:rPr>
        <w:sectPr w:rsidR="00E633D3" w:rsidRPr="00E633D3">
          <w:type w:val="continuous"/>
          <w:pgSz w:w="12240" w:h="15840"/>
          <w:pgMar w:top="1380" w:right="0" w:bottom="280" w:left="0" w:header="720" w:footer="720" w:gutter="0"/>
          <w:cols w:num="2" w:space="720" w:equalWidth="0">
            <w:col w:w="4573" w:space="3967"/>
            <w:col w:w="3700"/>
          </w:cols>
        </w:sectPr>
      </w:pPr>
      <w:r w:rsidRPr="00E633D3">
        <w:rPr>
          <w:rFonts w:ascii="Arial"/>
          <w:b/>
          <w:sz w:val="40"/>
        </w:rPr>
        <w:t xml:space="preserve">                          51</w:t>
      </w:r>
    </w:p>
    <w:p w:rsidR="00446377" w:rsidRDefault="006916D3">
      <w:pPr>
        <w:spacing w:before="66"/>
        <w:ind w:left="1015" w:right="1092"/>
        <w:jc w:val="center"/>
        <w:rPr>
          <w:b/>
          <w:sz w:val="40"/>
        </w:rPr>
      </w:pPr>
      <w:r>
        <w:rPr>
          <w:b/>
          <w:color w:val="414141"/>
          <w:sz w:val="40"/>
        </w:rPr>
        <w:lastRenderedPageBreak/>
        <w:t>INTRODUCTION</w:t>
      </w:r>
    </w:p>
    <w:p w:rsidR="00446377" w:rsidRDefault="00446377">
      <w:pPr>
        <w:pStyle w:val="BodyText"/>
        <w:spacing w:before="4"/>
        <w:rPr>
          <w:sz w:val="43"/>
        </w:rPr>
      </w:pPr>
    </w:p>
    <w:p w:rsidR="00446377" w:rsidRDefault="006916D3">
      <w:pPr>
        <w:pStyle w:val="BodyText"/>
        <w:spacing w:line="208" w:lineRule="auto"/>
        <w:ind w:left="1560" w:right="1314"/>
      </w:pPr>
      <w:r>
        <w:rPr>
          <w:color w:val="414141"/>
        </w:rPr>
        <w:t>On-line examinations contents providers to focus on creating effective assessment questions and focusing on exam’s feedback delivery to students. In the paper we present techniques that are pertinent to the elements of assessment process: answers submission, computerized grading, and feedback after submission.</w:t>
      </w:r>
    </w:p>
    <w:p w:rsidR="00446377" w:rsidRDefault="00446377">
      <w:pPr>
        <w:pStyle w:val="BodyText"/>
        <w:spacing w:before="10"/>
        <w:rPr>
          <w:sz w:val="20"/>
        </w:rPr>
      </w:pPr>
    </w:p>
    <w:p w:rsidR="00446377" w:rsidRDefault="006916D3">
      <w:pPr>
        <w:pStyle w:val="BodyText"/>
        <w:spacing w:line="208" w:lineRule="auto"/>
        <w:ind w:left="1560" w:right="667"/>
      </w:pPr>
      <w:r>
        <w:rPr>
          <w:color w:val="414141"/>
        </w:rPr>
        <w:t>As the modern organizations are automated and computers are working as per the instructions, it becomes essential for the coordination of human beings, commodity and computers in a modern organization.</w:t>
      </w:r>
    </w:p>
    <w:p w:rsidR="00446377" w:rsidRDefault="00446377">
      <w:pPr>
        <w:pStyle w:val="BodyText"/>
        <w:spacing w:before="9"/>
        <w:rPr>
          <w:sz w:val="20"/>
        </w:rPr>
      </w:pPr>
    </w:p>
    <w:p w:rsidR="00446377" w:rsidRDefault="006916D3">
      <w:pPr>
        <w:pStyle w:val="BodyText"/>
        <w:spacing w:before="1" w:line="208" w:lineRule="auto"/>
        <w:ind w:left="1560" w:right="313"/>
      </w:pPr>
      <w:r>
        <w:rPr>
          <w:color w:val="414141"/>
        </w:rPr>
        <w:t>The administrators, instructor , Students who are attending for online examination can communicate with the system through this projects, thus facilitating effective implementation and monitoring of various activities of Online Examinations like conducting Exams as per scheduled basis and delivering result to that particular use or student. And the details of students who attempted</w:t>
      </w:r>
    </w:p>
    <w:p w:rsidR="00446377" w:rsidRDefault="006916D3">
      <w:pPr>
        <w:pStyle w:val="BodyText"/>
        <w:spacing w:line="246" w:lineRule="exact"/>
        <w:ind w:left="1560"/>
      </w:pPr>
      <w:r>
        <w:rPr>
          <w:color w:val="414141"/>
        </w:rPr>
        <w:t>Online Examination are maintained at administrator.</w:t>
      </w:r>
    </w:p>
    <w:p w:rsidR="00446377" w:rsidRDefault="00446377">
      <w:pPr>
        <w:pStyle w:val="BodyText"/>
        <w:rPr>
          <w:sz w:val="26"/>
        </w:rPr>
      </w:pPr>
    </w:p>
    <w:p w:rsidR="00446377" w:rsidRDefault="00446377">
      <w:pPr>
        <w:pStyle w:val="BodyText"/>
        <w:spacing w:before="4"/>
        <w:rPr>
          <w:sz w:val="23"/>
        </w:rPr>
      </w:pPr>
    </w:p>
    <w:p w:rsidR="00446377" w:rsidRDefault="006916D3">
      <w:pPr>
        <w:pStyle w:val="Heading2"/>
      </w:pPr>
      <w:r>
        <w:rPr>
          <w:color w:val="202020"/>
        </w:rPr>
        <w:t>Existing System &amp; need of the System :</w:t>
      </w:r>
    </w:p>
    <w:p w:rsidR="00446377" w:rsidRDefault="00446377">
      <w:pPr>
        <w:pStyle w:val="BodyText"/>
        <w:spacing w:before="9"/>
        <w:rPr>
          <w:sz w:val="34"/>
        </w:rPr>
      </w:pPr>
    </w:p>
    <w:p w:rsidR="00446377" w:rsidRDefault="006916D3">
      <w:pPr>
        <w:pStyle w:val="BodyText"/>
        <w:spacing w:line="208" w:lineRule="auto"/>
        <w:ind w:left="2160" w:right="1506"/>
      </w:pPr>
      <w:r>
        <w:rPr>
          <w:color w:val="414141"/>
        </w:rPr>
        <w:t>Existing system is a manual one in which users are maintaining books to store the information like Student Details, Instructor Details, Schedule Details and feedbacks about students who attempted exam as per schedule.. It is very difficult to maintain historical data.</w:t>
      </w:r>
    </w:p>
    <w:p w:rsidR="00446377" w:rsidRDefault="00446377">
      <w:pPr>
        <w:pStyle w:val="BodyText"/>
        <w:spacing w:before="7"/>
        <w:rPr>
          <w:sz w:val="32"/>
        </w:rPr>
      </w:pPr>
    </w:p>
    <w:p w:rsidR="00446377" w:rsidRDefault="006916D3">
      <w:pPr>
        <w:pStyle w:val="Heading2"/>
      </w:pPr>
      <w:r>
        <w:rPr>
          <w:color w:val="202020"/>
        </w:rPr>
        <w:t>Scope of Work :</w:t>
      </w:r>
    </w:p>
    <w:p w:rsidR="00446377" w:rsidRDefault="00446377">
      <w:pPr>
        <w:pStyle w:val="BodyText"/>
        <w:spacing w:before="6"/>
        <w:rPr>
          <w:sz w:val="30"/>
        </w:rPr>
      </w:pPr>
    </w:p>
    <w:p w:rsidR="00446377" w:rsidRDefault="006916D3">
      <w:pPr>
        <w:pStyle w:val="BodyText"/>
        <w:spacing w:line="258" w:lineRule="exact"/>
        <w:ind w:left="2320"/>
      </w:pPr>
      <w:r>
        <w:rPr>
          <w:color w:val="414141"/>
        </w:rPr>
        <w:t>Technological advancements in this era of digitization along with being a boon</w:t>
      </w:r>
    </w:p>
    <w:p w:rsidR="00446377" w:rsidRDefault="006916D3">
      <w:pPr>
        <w:pStyle w:val="BodyText"/>
        <w:spacing w:before="11" w:line="208" w:lineRule="auto"/>
        <w:ind w:left="2320" w:right="1199"/>
      </w:pPr>
      <w:r>
        <w:rPr>
          <w:color w:val="414141"/>
        </w:rPr>
        <w:t>to the world have been advantageous to the educational sector too. The introduction of online exam software replaced the conventional system of assessment. The various examination conducting agencies are now able to evaluate the test takers freely and cost-effectively through computer-based tests. Today’s article discusses the scope and objectives of an online examination system.</w:t>
      </w:r>
    </w:p>
    <w:p w:rsidR="00446377" w:rsidRDefault="00446377">
      <w:pPr>
        <w:pStyle w:val="BodyText"/>
        <w:spacing w:before="9"/>
        <w:rPr>
          <w:sz w:val="20"/>
        </w:rPr>
      </w:pPr>
    </w:p>
    <w:p w:rsidR="00446377" w:rsidRDefault="006916D3">
      <w:pPr>
        <w:pStyle w:val="BodyText"/>
        <w:spacing w:before="1" w:line="208" w:lineRule="auto"/>
        <w:ind w:left="2280" w:right="1367"/>
      </w:pPr>
      <w:r>
        <w:rPr>
          <w:color w:val="414141"/>
        </w:rPr>
        <w:t>let us understand the concept of online examination software. Exam software allows users to take online tests and automatically generate results based on the answers marked by the users.</w:t>
      </w:r>
    </w:p>
    <w:p w:rsidR="00446377" w:rsidRDefault="00446377">
      <w:pPr>
        <w:pStyle w:val="BodyText"/>
        <w:spacing w:before="9"/>
        <w:rPr>
          <w:sz w:val="20"/>
        </w:rPr>
      </w:pPr>
    </w:p>
    <w:p w:rsidR="00446377" w:rsidRDefault="006916D3">
      <w:pPr>
        <w:pStyle w:val="BodyText"/>
        <w:spacing w:line="208" w:lineRule="auto"/>
        <w:ind w:left="2280" w:right="3986"/>
      </w:pPr>
      <w:r>
        <w:rPr>
          <w:color w:val="414141"/>
        </w:rPr>
        <w:t>Lets now discuss the reasons for the introduction of online examination in the modes of conducting an assessment.</w:t>
      </w:r>
    </w:p>
    <w:p w:rsidR="00446377" w:rsidRDefault="00446377">
      <w:pPr>
        <w:pStyle w:val="BodyText"/>
        <w:rPr>
          <w:sz w:val="26"/>
        </w:rPr>
      </w:pPr>
    </w:p>
    <w:p w:rsidR="00446377" w:rsidRDefault="006916D3" w:rsidP="006916D3">
      <w:pPr>
        <w:pStyle w:val="Heading4"/>
        <w:spacing w:before="193"/>
        <w:ind w:left="0" w:firstLineChars="700" w:firstLine="1827"/>
      </w:pPr>
      <w:r>
        <w:rPr>
          <w:color w:val="202020"/>
        </w:rPr>
        <w:t>Conduct exams effortless:</w:t>
      </w:r>
    </w:p>
    <w:p w:rsidR="00446377" w:rsidRDefault="00446377" w:rsidP="006916D3">
      <w:pPr>
        <w:pStyle w:val="BodyText"/>
        <w:spacing w:before="1"/>
        <w:ind w:leftChars="1000" w:left="2200"/>
        <w:rPr>
          <w:sz w:val="32"/>
        </w:rPr>
      </w:pPr>
    </w:p>
    <w:p w:rsidR="00446377" w:rsidRDefault="006916D3">
      <w:pPr>
        <w:pStyle w:val="BodyText"/>
        <w:spacing w:line="208" w:lineRule="auto"/>
        <w:ind w:leftChars="1000" w:left="2200" w:right="1285"/>
      </w:pPr>
      <w:r>
        <w:rPr>
          <w:color w:val="414141"/>
        </w:rPr>
        <w:t>Computer-based tests as a method of conducting an assessment enable users to manage an exam easily. The functionalities of an exam software such as user-friendly dashboard, multiple languages, support for multiple</w:t>
      </w:r>
    </w:p>
    <w:p w:rsidR="00446377" w:rsidRDefault="006916D3">
      <w:pPr>
        <w:pStyle w:val="BodyText"/>
        <w:spacing w:line="208" w:lineRule="auto"/>
        <w:ind w:leftChars="1000" w:left="2200" w:right="933"/>
      </w:pPr>
      <w:r>
        <w:rPr>
          <w:noProof/>
          <w:lang w:bidi="ar-SA"/>
        </w:rPr>
        <w:drawing>
          <wp:anchor distT="0" distB="0" distL="114300" distR="114300" simplePos="0" relativeHeight="251762688" behindDoc="0" locked="0" layoutInCell="1" allowOverlap="0">
            <wp:simplePos x="0" y="0"/>
            <wp:positionH relativeFrom="column">
              <wp:posOffset>92075</wp:posOffset>
            </wp:positionH>
            <wp:positionV relativeFrom="paragraph">
              <wp:posOffset>829310</wp:posOffset>
            </wp:positionV>
            <wp:extent cx="1300480" cy="873760"/>
            <wp:effectExtent l="0" t="0" r="10160" b="1016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9"/>
                    <a:srcRect/>
                    <a:stretch>
                      <a:fillRect/>
                    </a:stretch>
                  </pic:blipFill>
                  <pic:spPr>
                    <a:xfrm>
                      <a:off x="0" y="0"/>
                      <a:ext cx="1300480" cy="873760"/>
                    </a:xfrm>
                    <a:prstGeom prst="rect">
                      <a:avLst/>
                    </a:prstGeom>
                    <a:noFill/>
                    <a:ln w="9525">
                      <a:noFill/>
                      <a:miter lim="800000"/>
                      <a:headEnd/>
                      <a:tailEnd/>
                    </a:ln>
                  </pic:spPr>
                </pic:pic>
              </a:graphicData>
            </a:graphic>
          </wp:anchor>
        </w:drawing>
      </w:r>
      <w:r>
        <w:rPr>
          <w:color w:val="414141"/>
        </w:rPr>
        <w:t>question types and formats, detailed reporting, automatic instant results help in smooth conduction</w:t>
      </w:r>
    </w:p>
    <w:p w:rsidR="00446377" w:rsidRDefault="00446377">
      <w:pPr>
        <w:spacing w:line="208" w:lineRule="auto"/>
        <w:sectPr w:rsidR="00446377">
          <w:pgSz w:w="12240" w:h="15840"/>
          <w:pgMar w:top="280" w:right="0" w:bottom="1180" w:left="0" w:header="0" w:footer="982" w:gutter="0"/>
          <w:cols w:space="720"/>
        </w:sectPr>
      </w:pPr>
    </w:p>
    <w:p w:rsidR="00446377" w:rsidRDefault="00446377">
      <w:pPr>
        <w:pStyle w:val="Heading4"/>
        <w:spacing w:before="77"/>
        <w:ind w:left="2640"/>
        <w:rPr>
          <w:color w:val="202020"/>
        </w:rPr>
      </w:pPr>
    </w:p>
    <w:p w:rsidR="00446377" w:rsidRDefault="00446377">
      <w:pPr>
        <w:pStyle w:val="Heading4"/>
        <w:spacing w:before="77"/>
        <w:ind w:left="2640"/>
        <w:rPr>
          <w:color w:val="202020"/>
        </w:rPr>
      </w:pPr>
    </w:p>
    <w:p w:rsidR="00446377" w:rsidRDefault="006916D3" w:rsidP="006916D3">
      <w:pPr>
        <w:pStyle w:val="Heading4"/>
        <w:spacing w:before="77"/>
        <w:ind w:left="2640" w:firstLineChars="100" w:firstLine="261"/>
      </w:pPr>
      <w:r>
        <w:rPr>
          <w:color w:val="202020"/>
        </w:rPr>
        <w:t>Reduce exam anxiety Amongst test takers:</w:t>
      </w:r>
    </w:p>
    <w:p w:rsidR="00446377" w:rsidRDefault="006916D3">
      <w:pPr>
        <w:pStyle w:val="BodyText"/>
        <w:spacing w:before="249" w:line="208" w:lineRule="auto"/>
        <w:ind w:left="3260" w:right="739"/>
      </w:pPr>
      <w:r>
        <w:rPr>
          <w:color w:val="414141"/>
        </w:rPr>
        <w:t>The flexibility associated with computer-based tests reduces exam anxiety among test takers as they can take the exam at any time of the day that coincides with their preferred sleep/ wake cycle.</w:t>
      </w:r>
    </w:p>
    <w:p w:rsidR="00446377" w:rsidRDefault="00446377">
      <w:pPr>
        <w:pStyle w:val="BodyText"/>
        <w:spacing w:before="7"/>
        <w:rPr>
          <w:sz w:val="30"/>
        </w:rPr>
      </w:pPr>
    </w:p>
    <w:p w:rsidR="00446377" w:rsidRDefault="006916D3">
      <w:pPr>
        <w:pStyle w:val="Heading4"/>
        <w:ind w:left="2665"/>
      </w:pPr>
      <w:r>
        <w:rPr>
          <w:color w:val="202020"/>
        </w:rPr>
        <w:t>Promote social interaction between the test taker and experts:</w:t>
      </w:r>
    </w:p>
    <w:p w:rsidR="00446377" w:rsidRDefault="00446377">
      <w:pPr>
        <w:pStyle w:val="BodyText"/>
        <w:spacing w:before="6"/>
        <w:rPr>
          <w:sz w:val="28"/>
        </w:rPr>
      </w:pPr>
    </w:p>
    <w:p w:rsidR="00446377" w:rsidRDefault="006916D3">
      <w:pPr>
        <w:pStyle w:val="BodyText"/>
        <w:spacing w:before="1" w:line="208" w:lineRule="auto"/>
        <w:ind w:left="3280" w:right="760"/>
      </w:pPr>
      <w:r>
        <w:rPr>
          <w:color w:val="414141"/>
        </w:rPr>
        <w:t>An online environment promotes exam preparation with experts or peers as they can review the course content together. Online assessment possible through exam software lays the real foundation of academic teaching as it facilitates discussion with teachers or other students.</w:t>
      </w:r>
    </w:p>
    <w:p w:rsidR="00446377" w:rsidRDefault="00446377">
      <w:pPr>
        <w:pStyle w:val="BodyText"/>
        <w:rPr>
          <w:sz w:val="26"/>
        </w:rPr>
      </w:pPr>
    </w:p>
    <w:p w:rsidR="00446377" w:rsidRDefault="006916D3">
      <w:pPr>
        <w:pStyle w:val="Heading4"/>
        <w:spacing w:before="232"/>
        <w:ind w:left="2860"/>
      </w:pPr>
      <w:r>
        <w:rPr>
          <w:color w:val="202020"/>
        </w:rPr>
        <w:t>Prevents cheating:</w:t>
      </w:r>
    </w:p>
    <w:p w:rsidR="00446377" w:rsidRDefault="00446377">
      <w:pPr>
        <w:pStyle w:val="BodyText"/>
        <w:spacing w:before="5"/>
        <w:rPr>
          <w:sz w:val="23"/>
        </w:rPr>
      </w:pPr>
    </w:p>
    <w:p w:rsidR="00446377" w:rsidRDefault="006916D3">
      <w:pPr>
        <w:pStyle w:val="BodyText"/>
        <w:spacing w:line="208" w:lineRule="auto"/>
        <w:ind w:left="3520" w:right="773"/>
      </w:pPr>
      <w:r>
        <w:rPr>
          <w:color w:val="414141"/>
        </w:rPr>
        <w:t>Cheating amongst the test-takers in the examination hall is one of the major drawbacks of pen paper-based assessment. Online examination managed avoids the possibilities of secretly using unfair means to get the right answers. The presence of various functionalities in exam software prevents cheating irrespective of the test taker’s location.</w:t>
      </w:r>
    </w:p>
    <w:p w:rsidR="00446377" w:rsidRDefault="00446377">
      <w:pPr>
        <w:pStyle w:val="BodyText"/>
        <w:spacing w:before="3"/>
        <w:rPr>
          <w:sz w:val="32"/>
        </w:rPr>
      </w:pPr>
    </w:p>
    <w:p w:rsidR="00446377" w:rsidRDefault="006916D3">
      <w:pPr>
        <w:pStyle w:val="Heading4"/>
        <w:ind w:left="2860"/>
      </w:pPr>
      <w:r>
        <w:rPr>
          <w:color w:val="202020"/>
        </w:rPr>
        <w:t>Safe and secure data:</w:t>
      </w:r>
    </w:p>
    <w:p w:rsidR="00446377" w:rsidRDefault="00446377">
      <w:pPr>
        <w:pStyle w:val="BodyText"/>
        <w:spacing w:before="10"/>
        <w:rPr>
          <w:sz w:val="26"/>
        </w:rPr>
      </w:pPr>
    </w:p>
    <w:p w:rsidR="00446377" w:rsidRDefault="006916D3">
      <w:pPr>
        <w:pStyle w:val="BodyText"/>
        <w:spacing w:line="208" w:lineRule="auto"/>
        <w:ind w:left="3460" w:right="600"/>
      </w:pPr>
      <w:r>
        <w:rPr>
          <w:color w:val="414141"/>
        </w:rPr>
        <w:t>Various tools offered by exam software have enabled the assessment conducting agencies to manage the crucial data related to examination questions and</w:t>
      </w:r>
    </w:p>
    <w:p w:rsidR="00446377" w:rsidRDefault="006916D3">
      <w:pPr>
        <w:pStyle w:val="BodyText"/>
        <w:spacing w:line="247" w:lineRule="exact"/>
        <w:ind w:left="3460"/>
      </w:pPr>
      <w:r>
        <w:rPr>
          <w:color w:val="414141"/>
        </w:rPr>
        <w:t>test-takers safely.</w:t>
      </w:r>
    </w:p>
    <w:p w:rsidR="00446377" w:rsidRDefault="00446377">
      <w:pPr>
        <w:pStyle w:val="BodyText"/>
        <w:spacing w:before="1"/>
        <w:rPr>
          <w:sz w:val="30"/>
        </w:rPr>
      </w:pPr>
    </w:p>
    <w:p w:rsidR="00446377" w:rsidRDefault="006916D3">
      <w:pPr>
        <w:pStyle w:val="Heading4"/>
        <w:ind w:left="2700"/>
      </w:pPr>
      <w:r>
        <w:rPr>
          <w:color w:val="202020"/>
        </w:rPr>
        <w:t>Reduce administrative burden:</w:t>
      </w:r>
    </w:p>
    <w:p w:rsidR="00446377" w:rsidRDefault="00446377">
      <w:pPr>
        <w:pStyle w:val="BodyText"/>
        <w:spacing w:before="9"/>
        <w:rPr>
          <w:sz w:val="33"/>
        </w:rPr>
      </w:pPr>
    </w:p>
    <w:p w:rsidR="00446377" w:rsidRDefault="006916D3">
      <w:pPr>
        <w:pStyle w:val="BodyText"/>
        <w:spacing w:line="208" w:lineRule="auto"/>
        <w:ind w:left="3520" w:right="1067"/>
      </w:pPr>
      <w:r>
        <w:rPr>
          <w:color w:val="414141"/>
        </w:rPr>
        <w:t>Organizing and running exams online not only reduces an organization’s administrative burden but also saves cost and time. Online examination with its objective to make evaluation massive but simple, cost-effective and faster has replaced the pen paper-based assessment. The examination managing agencies have started preferring computer- based test to instill their lost faith in the method of conducting an evaluation. Thus online</w:t>
      </w:r>
    </w:p>
    <w:p w:rsidR="00446377" w:rsidRDefault="006916D3">
      <w:pPr>
        <w:pStyle w:val="BodyText"/>
        <w:spacing w:line="208" w:lineRule="auto"/>
        <w:ind w:left="3520" w:right="801"/>
      </w:pPr>
      <w:r>
        <w:rPr>
          <w:color w:val="414141"/>
        </w:rPr>
        <w:t>examination software offered by Pesofts is one of the most advanced software for conducting tests.</w:t>
      </w:r>
    </w:p>
    <w:p w:rsidR="00446377" w:rsidRDefault="00446377">
      <w:pPr>
        <w:pStyle w:val="BodyText"/>
        <w:rPr>
          <w:sz w:val="26"/>
        </w:rPr>
      </w:pPr>
    </w:p>
    <w:p w:rsidR="00446377" w:rsidRDefault="00446377">
      <w:pPr>
        <w:pStyle w:val="BodyText"/>
        <w:rPr>
          <w:sz w:val="26"/>
        </w:rPr>
      </w:pPr>
    </w:p>
    <w:p w:rsidR="00446377" w:rsidRDefault="006916D3">
      <w:pPr>
        <w:pStyle w:val="Heading2"/>
        <w:spacing w:before="156"/>
        <w:ind w:left="1599" w:right="998"/>
        <w:jc w:val="center"/>
      </w:pPr>
      <w:r>
        <w:rPr>
          <w:color w:val="202020"/>
        </w:rPr>
        <w:t>Operating Environment</w:t>
      </w:r>
    </w:p>
    <w:p w:rsidR="00446377" w:rsidRDefault="00446377">
      <w:pPr>
        <w:pStyle w:val="BodyText"/>
        <w:spacing w:before="1"/>
        <w:rPr>
          <w:sz w:val="34"/>
        </w:rPr>
      </w:pPr>
    </w:p>
    <w:p w:rsidR="00446377" w:rsidRDefault="006916D3">
      <w:pPr>
        <w:pStyle w:val="Heading4"/>
        <w:spacing w:before="1"/>
        <w:ind w:left="2460"/>
      </w:pPr>
      <w:r>
        <w:rPr>
          <w:color w:val="202020"/>
        </w:rPr>
        <w:t>HARDWARE SPECIFICATION</w:t>
      </w:r>
    </w:p>
    <w:p w:rsidR="00446377" w:rsidRDefault="00446377">
      <w:pPr>
        <w:pStyle w:val="BodyText"/>
        <w:spacing w:before="9"/>
        <w:rPr>
          <w:sz w:val="33"/>
        </w:rPr>
      </w:pPr>
    </w:p>
    <w:p w:rsidR="00446377" w:rsidRDefault="006916D3">
      <w:pPr>
        <w:pStyle w:val="BodyText"/>
        <w:spacing w:line="208" w:lineRule="auto"/>
        <w:ind w:leftChars="1100" w:left="2420" w:right="6153"/>
      </w:pPr>
      <w:r>
        <w:rPr>
          <w:color w:val="414141"/>
        </w:rPr>
        <w:t>Client side RAM 512 MB Hard Disk 40 GB</w:t>
      </w:r>
    </w:p>
    <w:p w:rsidR="00446377" w:rsidRDefault="006916D3">
      <w:pPr>
        <w:pStyle w:val="BodyText"/>
        <w:spacing w:line="229" w:lineRule="exact"/>
        <w:ind w:leftChars="1100" w:left="2420"/>
      </w:pPr>
      <w:r>
        <w:rPr>
          <w:color w:val="414141"/>
        </w:rPr>
        <w:t>Processor Intel Core Duo or higher</w:t>
      </w:r>
    </w:p>
    <w:p w:rsidR="00446377" w:rsidRDefault="006916D3">
      <w:pPr>
        <w:pStyle w:val="BodyText"/>
        <w:spacing w:before="11" w:line="208" w:lineRule="auto"/>
        <w:ind w:leftChars="1100" w:left="2420" w:right="1772"/>
      </w:pPr>
      <w:r>
        <w:rPr>
          <w:noProof/>
          <w:lang w:bidi="ar-SA"/>
        </w:rPr>
        <w:drawing>
          <wp:anchor distT="0" distB="0" distL="114300" distR="114300" simplePos="0" relativeHeight="251769856" behindDoc="0" locked="0" layoutInCell="1" allowOverlap="0">
            <wp:simplePos x="0" y="0"/>
            <wp:positionH relativeFrom="column">
              <wp:posOffset>114935</wp:posOffset>
            </wp:positionH>
            <wp:positionV relativeFrom="paragraph">
              <wp:posOffset>78740</wp:posOffset>
            </wp:positionV>
            <wp:extent cx="1300480" cy="873760"/>
            <wp:effectExtent l="0" t="0" r="10160" b="1016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9"/>
                    <a:srcRect/>
                    <a:stretch>
                      <a:fillRect/>
                    </a:stretch>
                  </pic:blipFill>
                  <pic:spPr>
                    <a:xfrm>
                      <a:off x="0" y="0"/>
                      <a:ext cx="1300480" cy="873760"/>
                    </a:xfrm>
                    <a:prstGeom prst="rect">
                      <a:avLst/>
                    </a:prstGeom>
                    <a:noFill/>
                    <a:ln w="9525">
                      <a:noFill/>
                      <a:miter lim="800000"/>
                      <a:headEnd/>
                      <a:tailEnd/>
                    </a:ln>
                  </pic:spPr>
                </pic:pic>
              </a:graphicData>
            </a:graphic>
          </wp:anchor>
        </w:drawing>
      </w:r>
      <w:r>
        <w:rPr>
          <w:color w:val="414141"/>
        </w:rPr>
        <w:t xml:space="preserve">Server Side RAM 2 GB or higher Hard Disk 80 GB or </w:t>
      </w:r>
      <w:r>
        <w:rPr>
          <w:color w:val="414141"/>
          <w:spacing w:val="-3"/>
        </w:rPr>
        <w:t xml:space="preserve">higher </w:t>
      </w:r>
      <w:r>
        <w:rPr>
          <w:color w:val="414141"/>
        </w:rPr>
        <w:t>Processor Intel CoreDuo or higher</w:t>
      </w:r>
    </w:p>
    <w:p w:rsidR="00446377" w:rsidRDefault="00446377">
      <w:pPr>
        <w:spacing w:line="208" w:lineRule="auto"/>
        <w:sectPr w:rsidR="00446377">
          <w:footerReference w:type="default" r:id="rId14"/>
          <w:pgSz w:w="12240" w:h="15840"/>
          <w:pgMar w:top="360" w:right="0" w:bottom="1000" w:left="0" w:header="0" w:footer="802" w:gutter="0"/>
          <w:cols w:space="720"/>
        </w:sectPr>
      </w:pPr>
    </w:p>
    <w:p w:rsidR="00446377" w:rsidRDefault="00446377" w:rsidP="006916D3">
      <w:pPr>
        <w:pStyle w:val="Heading4"/>
        <w:spacing w:before="77"/>
        <w:ind w:left="2340" w:firstLineChars="100" w:firstLine="261"/>
        <w:rPr>
          <w:color w:val="202020"/>
        </w:rPr>
      </w:pPr>
    </w:p>
    <w:p w:rsidR="00446377" w:rsidRDefault="006916D3" w:rsidP="006916D3">
      <w:pPr>
        <w:pStyle w:val="Heading4"/>
        <w:spacing w:before="77"/>
        <w:ind w:left="2340" w:firstLineChars="100" w:firstLine="261"/>
      </w:pPr>
      <w:r>
        <w:rPr>
          <w:color w:val="202020"/>
        </w:rPr>
        <w:t>Software Specification</w:t>
      </w:r>
    </w:p>
    <w:p w:rsidR="00446377" w:rsidRDefault="00446377">
      <w:pPr>
        <w:pStyle w:val="BodyText"/>
        <w:spacing w:before="10"/>
        <w:rPr>
          <w:sz w:val="26"/>
        </w:rPr>
      </w:pPr>
    </w:p>
    <w:p w:rsidR="00446377" w:rsidRDefault="006916D3">
      <w:pPr>
        <w:pStyle w:val="BodyText"/>
        <w:spacing w:line="208" w:lineRule="auto"/>
        <w:ind w:left="2940" w:right="3738"/>
      </w:pPr>
      <w:r>
        <w:rPr>
          <w:color w:val="414141"/>
        </w:rPr>
        <w:t>Client side Operating System Windows 7&amp; above Web Browser IE 6 &amp; above Mozilla Firefox 6 &amp;</w:t>
      </w:r>
      <w:r>
        <w:rPr>
          <w:color w:val="414141"/>
          <w:spacing w:val="-4"/>
        </w:rPr>
        <w:t xml:space="preserve">above </w:t>
      </w:r>
      <w:r>
        <w:rPr>
          <w:color w:val="414141"/>
        </w:rPr>
        <w:t>Google Chrome 6 &amp; above</w:t>
      </w:r>
    </w:p>
    <w:p w:rsidR="00446377" w:rsidRDefault="006916D3">
      <w:pPr>
        <w:pStyle w:val="BodyText"/>
        <w:spacing w:line="229" w:lineRule="exact"/>
        <w:ind w:left="2940"/>
      </w:pPr>
      <w:r>
        <w:rPr>
          <w:color w:val="414141"/>
        </w:rPr>
        <w:t>Server Side</w:t>
      </w:r>
    </w:p>
    <w:p w:rsidR="00446377" w:rsidRDefault="006916D3">
      <w:pPr>
        <w:pStyle w:val="BodyText"/>
        <w:spacing w:before="11" w:line="208" w:lineRule="auto"/>
        <w:ind w:left="2940" w:right="4914"/>
      </w:pPr>
      <w:r>
        <w:rPr>
          <w:color w:val="414141"/>
        </w:rPr>
        <w:t>Operating system Windows 7 &amp; above Database Server SQL Server 2008&amp; above</w:t>
      </w:r>
    </w:p>
    <w:p w:rsidR="00446377" w:rsidRDefault="00446377">
      <w:pPr>
        <w:pStyle w:val="BodyText"/>
        <w:rPr>
          <w:sz w:val="26"/>
        </w:rPr>
      </w:pPr>
    </w:p>
    <w:p w:rsidR="00446377" w:rsidRDefault="00446377">
      <w:pPr>
        <w:pStyle w:val="BodyText"/>
        <w:spacing w:before="2"/>
        <w:rPr>
          <w:sz w:val="27"/>
        </w:rPr>
      </w:pPr>
    </w:p>
    <w:p w:rsidR="00446377" w:rsidRDefault="006916D3">
      <w:pPr>
        <w:pStyle w:val="Heading4"/>
        <w:spacing w:before="1"/>
        <w:ind w:left="2620"/>
      </w:pPr>
      <w:r>
        <w:rPr>
          <w:color w:val="202020"/>
        </w:rPr>
        <w:t>Detail Description of Technology Used</w:t>
      </w:r>
    </w:p>
    <w:p w:rsidR="00446377" w:rsidRDefault="006916D3">
      <w:pPr>
        <w:pStyle w:val="BodyText"/>
        <w:spacing w:before="159"/>
        <w:ind w:left="1599" w:right="1092"/>
        <w:jc w:val="center"/>
        <w:rPr>
          <w:color w:val="414141"/>
        </w:rPr>
      </w:pPr>
      <w:r>
        <w:rPr>
          <w:color w:val="414141"/>
        </w:rPr>
        <w:t>Following is the brief description about various technologies used while designing this system</w:t>
      </w:r>
    </w:p>
    <w:p w:rsidR="00446377" w:rsidRDefault="00446377">
      <w:pPr>
        <w:pStyle w:val="BodyText"/>
        <w:spacing w:before="159"/>
        <w:ind w:left="1599" w:right="1092"/>
        <w:jc w:val="center"/>
        <w:rPr>
          <w:color w:val="414141"/>
        </w:rPr>
      </w:pPr>
    </w:p>
    <w:p w:rsidR="00446377" w:rsidRDefault="006916D3" w:rsidP="006916D3">
      <w:pPr>
        <w:pStyle w:val="Heading4"/>
        <w:ind w:left="720" w:firstLineChars="726" w:firstLine="1895"/>
      </w:pPr>
      <w:r>
        <w:t xml:space="preserve"> HTML(</w:t>
      </w:r>
      <w:r>
        <w:rPr>
          <w:rFonts w:ascii="Arial" w:eastAsia="sans-serif" w:hAnsi="Arial" w:cs="Arial"/>
          <w:spacing w:val="-2"/>
          <w:shd w:val="clear" w:color="auto" w:fill="FFFFFF"/>
        </w:rPr>
        <w:t>Hyper Text Markup Language</w:t>
      </w:r>
      <w:r>
        <w:t>):</w:t>
      </w:r>
    </w:p>
    <w:p w:rsidR="00446377" w:rsidRDefault="00446377"/>
    <w:p w:rsidR="00446377" w:rsidRDefault="006916D3">
      <w:pPr>
        <w:pStyle w:val="BodyText"/>
        <w:ind w:left="2160" w:firstLine="720"/>
        <w:rPr>
          <w:rFonts w:eastAsia="sans-serif"/>
          <w:bCs w:val="0"/>
          <w:spacing w:val="-2"/>
          <w:shd w:val="clear" w:color="auto" w:fill="FFFFFF"/>
        </w:rPr>
      </w:pPr>
      <w:r>
        <w:rPr>
          <w:rStyle w:val="Strong"/>
          <w:rFonts w:eastAsia="sans-serif"/>
          <w:b w:val="0"/>
          <w:spacing w:val="-2"/>
          <w:shd w:val="clear" w:color="auto" w:fill="FFFFFF"/>
        </w:rPr>
        <w:t>HTML</w:t>
      </w:r>
      <w:r>
        <w:rPr>
          <w:rFonts w:eastAsia="sans-serif"/>
          <w:bCs w:val="0"/>
          <w:spacing w:val="-2"/>
          <w:shd w:val="clear" w:color="auto" w:fill="FFFFFF"/>
        </w:rPr>
        <w:t> stands for Hyper Text Markup Language. It is used to design web pages using markup language. HTML is the combination of Hypertext and Markup language. Hypertext defines the link between the web pages. Markup language is used to define the text document within tag which defines the structure of web pages.</w:t>
      </w:r>
      <w:r>
        <w:rPr>
          <w:rFonts w:eastAsia="sans-serif"/>
          <w:bCs w:val="0"/>
          <w:spacing w:val="-2"/>
          <w:sz w:val="19"/>
          <w:szCs w:val="19"/>
          <w:shd w:val="clear" w:color="auto" w:fill="FFFFFF"/>
        </w:rPr>
        <w:t> </w:t>
      </w:r>
      <w:r>
        <w:rPr>
          <w:rFonts w:eastAsia="sans-serif"/>
          <w:bCs w:val="0"/>
          <w:spacing w:val="-2"/>
          <w:shd w:val="clear" w:color="auto" w:fill="FFFFFF"/>
        </w:rPr>
        <w:t>HTML is a markup language used by the browser to manipulate text, images and other content, in order to display it in the required format.</w:t>
      </w:r>
    </w:p>
    <w:p w:rsidR="00446377" w:rsidRDefault="006916D3">
      <w:pPr>
        <w:pStyle w:val="BodyText"/>
        <w:ind w:left="2160" w:firstLine="720"/>
      </w:pPr>
      <w:r>
        <w:rPr>
          <w:color w:val="000000" w:themeColor="text1"/>
        </w:rPr>
        <w:t>HTML provides a means to create structured documents by denoting structural semantics for text such as headings, paragraphs, lists, links, quotes and other items. HTML elements are delineated by </w:t>
      </w:r>
      <w:r>
        <w:rPr>
          <w:i/>
          <w:iCs/>
          <w:color w:val="000000" w:themeColor="text1"/>
        </w:rPr>
        <w:t>tags</w:t>
      </w:r>
      <w:r>
        <w:rPr>
          <w:color w:val="000000" w:themeColor="text1"/>
        </w:rPr>
        <w:t>, written using angle brackets. Tags such as </w:t>
      </w:r>
      <w:r>
        <w:rPr>
          <w:rStyle w:val="p"/>
          <w:color w:val="000000" w:themeColor="text1"/>
          <w:bdr w:val="single" w:sz="6" w:space="0" w:color="EAECF0"/>
          <w:shd w:val="clear" w:color="auto" w:fill="F8F8F8"/>
        </w:rPr>
        <w:t>&lt;img/&gt;</w:t>
      </w:r>
      <w:r>
        <w:rPr>
          <w:color w:val="000000" w:themeColor="text1"/>
        </w:rPr>
        <w:t> and </w:t>
      </w:r>
      <w:r>
        <w:rPr>
          <w:rStyle w:val="p"/>
          <w:color w:val="000000" w:themeColor="text1"/>
          <w:bdr w:val="single" w:sz="6" w:space="0" w:color="EAECF0"/>
          <w:shd w:val="clear" w:color="auto" w:fill="F8F8F8"/>
        </w:rPr>
        <w:t>&lt;input/&gt;</w:t>
      </w:r>
      <w:r>
        <w:rPr>
          <w:color w:val="000000" w:themeColor="text1"/>
        </w:rPr>
        <w:t>directly introduce content into the page. Other tags such as </w:t>
      </w:r>
      <w:r>
        <w:rPr>
          <w:rStyle w:val="p"/>
          <w:color w:val="000000" w:themeColor="text1"/>
          <w:bdr w:val="single" w:sz="6" w:space="0" w:color="EAECF0"/>
          <w:shd w:val="clear" w:color="auto" w:fill="F8F8F8"/>
        </w:rPr>
        <w:t>&lt;p&gt;</w:t>
      </w:r>
      <w:r>
        <w:rPr>
          <w:color w:val="000000" w:themeColor="text1"/>
        </w:rPr>
        <w:t> surround and provide information about document text and may include other tags as sub-elements.</w:t>
      </w:r>
      <w:r>
        <w:rPr>
          <w:rFonts w:ascii="sans-serif" w:eastAsia="sans-serif" w:hAnsi="sans-serif" w:cs="sans-serif"/>
          <w:spacing w:val="-2"/>
          <w:sz w:val="19"/>
          <w:szCs w:val="19"/>
          <w:shd w:val="clear" w:color="auto" w:fill="FFFFFF"/>
        </w:rPr>
        <w:t> </w:t>
      </w:r>
    </w:p>
    <w:p w:rsidR="00446377" w:rsidRDefault="006916D3">
      <w:pPr>
        <w:pStyle w:val="Heading5"/>
        <w:rPr>
          <w:rFonts w:ascii="sans-serif" w:eastAsia="sans-serif" w:hAnsi="sans-serif" w:cs="sans-serif"/>
          <w:spacing w:val="-2"/>
          <w:sz w:val="19"/>
          <w:szCs w:val="19"/>
          <w:shd w:val="clear" w:color="auto" w:fill="FFFFFF"/>
        </w:rPr>
      </w:pPr>
      <w:r>
        <w:t xml:space="preserve">               </w:t>
      </w:r>
      <w:r w:rsidR="00E633D3">
        <w:t xml:space="preserve">                </w:t>
      </w:r>
      <w:r>
        <w:t>CSS</w:t>
      </w:r>
      <w:r>
        <w:rPr>
          <w:rFonts w:ascii="Arial" w:hAnsi="Arial" w:cs="Arial"/>
          <w:sz w:val="24"/>
          <w:szCs w:val="24"/>
        </w:rPr>
        <w:t>(</w:t>
      </w:r>
      <w:r>
        <w:rPr>
          <w:rStyle w:val="Strong"/>
          <w:rFonts w:ascii="Arial" w:eastAsia="sans-serif" w:hAnsi="Arial" w:cs="Arial"/>
          <w:b/>
          <w:bCs/>
          <w:spacing w:val="-2"/>
          <w:sz w:val="24"/>
          <w:szCs w:val="24"/>
          <w:shd w:val="clear" w:color="auto" w:fill="FFFFFF"/>
        </w:rPr>
        <w:t>C</w:t>
      </w:r>
      <w:r>
        <w:rPr>
          <w:rFonts w:ascii="Arial" w:eastAsia="sans-serif" w:hAnsi="Arial" w:cs="Arial"/>
          <w:spacing w:val="-2"/>
          <w:sz w:val="24"/>
          <w:szCs w:val="24"/>
          <w:shd w:val="clear" w:color="auto" w:fill="FFFFFF"/>
        </w:rPr>
        <w:t>ascading </w:t>
      </w:r>
      <w:r>
        <w:rPr>
          <w:rStyle w:val="Strong"/>
          <w:rFonts w:ascii="Arial" w:eastAsia="sans-serif" w:hAnsi="Arial" w:cs="Arial"/>
          <w:b/>
          <w:bCs/>
          <w:spacing w:val="-2"/>
          <w:sz w:val="24"/>
          <w:szCs w:val="24"/>
          <w:shd w:val="clear" w:color="auto" w:fill="FFFFFF"/>
        </w:rPr>
        <w:t>S</w:t>
      </w:r>
      <w:r>
        <w:rPr>
          <w:rFonts w:ascii="Arial" w:eastAsia="sans-serif" w:hAnsi="Arial" w:cs="Arial"/>
          <w:spacing w:val="-2"/>
          <w:sz w:val="24"/>
          <w:szCs w:val="24"/>
          <w:shd w:val="clear" w:color="auto" w:fill="FFFFFF"/>
        </w:rPr>
        <w:t>tyle </w:t>
      </w:r>
      <w:r>
        <w:rPr>
          <w:rStyle w:val="Strong"/>
          <w:rFonts w:ascii="Arial" w:eastAsia="sans-serif" w:hAnsi="Arial" w:cs="Arial"/>
          <w:b/>
          <w:bCs/>
          <w:spacing w:val="-2"/>
          <w:sz w:val="24"/>
          <w:szCs w:val="24"/>
          <w:shd w:val="clear" w:color="auto" w:fill="FFFFFF"/>
        </w:rPr>
        <w:t>S</w:t>
      </w:r>
      <w:r>
        <w:rPr>
          <w:rFonts w:ascii="Arial" w:eastAsia="sans-serif" w:hAnsi="Arial" w:cs="Arial"/>
          <w:spacing w:val="-2"/>
          <w:sz w:val="24"/>
          <w:szCs w:val="24"/>
          <w:shd w:val="clear" w:color="auto" w:fill="FFFFFF"/>
        </w:rPr>
        <w:t>heets</w:t>
      </w:r>
      <w:r>
        <w:rPr>
          <w:rFonts w:ascii="sans-serif" w:eastAsia="sans-serif" w:hAnsi="sans-serif" w:cs="sans-serif"/>
          <w:spacing w:val="-2"/>
          <w:sz w:val="19"/>
          <w:szCs w:val="19"/>
          <w:shd w:val="clear" w:color="auto" w:fill="FFFFFF"/>
        </w:rPr>
        <w:t>):</w:t>
      </w:r>
    </w:p>
    <w:p w:rsidR="00E633D3" w:rsidRDefault="00E633D3" w:rsidP="006916D3">
      <w:pPr>
        <w:ind w:left="4080" w:hangingChars="1700" w:hanging="4080"/>
        <w:rPr>
          <w:sz w:val="24"/>
          <w:szCs w:val="24"/>
        </w:rPr>
      </w:pPr>
      <w:r>
        <w:rPr>
          <w:sz w:val="24"/>
          <w:szCs w:val="24"/>
        </w:rPr>
        <w:t xml:space="preserve">                                   </w:t>
      </w:r>
      <w:r w:rsidR="006916D3">
        <w:rPr>
          <w:sz w:val="24"/>
          <w:szCs w:val="24"/>
        </w:rPr>
        <w:t>CSS, is a simply designed language intended to simplify the process o</w:t>
      </w:r>
      <w:r>
        <w:rPr>
          <w:sz w:val="24"/>
          <w:szCs w:val="24"/>
        </w:rPr>
        <w:t xml:space="preserve">f making web pages present </w:t>
      </w:r>
      <w:r w:rsidR="006916D3">
        <w:rPr>
          <w:sz w:val="24"/>
          <w:szCs w:val="24"/>
        </w:rPr>
        <w:t xml:space="preserve">CSS </w:t>
      </w:r>
    </w:p>
    <w:p w:rsidR="00E633D3" w:rsidRDefault="00E633D3" w:rsidP="006916D3">
      <w:pPr>
        <w:ind w:left="4080" w:hangingChars="1700" w:hanging="4080"/>
        <w:rPr>
          <w:rFonts w:eastAsia="sans-serif"/>
          <w:spacing w:val="-2"/>
          <w:sz w:val="24"/>
          <w:szCs w:val="24"/>
          <w:shd w:val="clear" w:color="auto" w:fill="FFFFFF"/>
        </w:rPr>
      </w:pPr>
      <w:r>
        <w:rPr>
          <w:sz w:val="24"/>
          <w:szCs w:val="24"/>
        </w:rPr>
        <w:t xml:space="preserve">                                   </w:t>
      </w:r>
      <w:r w:rsidR="006916D3">
        <w:rPr>
          <w:sz w:val="24"/>
          <w:szCs w:val="24"/>
        </w:rPr>
        <w:t>allows you to apply styles to web pages.</w:t>
      </w:r>
      <w:r w:rsidR="006916D3">
        <w:rPr>
          <w:rFonts w:eastAsia="sans-serif"/>
          <w:spacing w:val="-2"/>
          <w:sz w:val="24"/>
          <w:szCs w:val="24"/>
          <w:shd w:val="clear" w:color="auto" w:fill="FFFFFF"/>
        </w:rPr>
        <w:t>CSS enable</w:t>
      </w:r>
      <w:r>
        <w:rPr>
          <w:rFonts w:eastAsia="sans-serif"/>
          <w:spacing w:val="-2"/>
          <w:sz w:val="24"/>
          <w:szCs w:val="24"/>
          <w:shd w:val="clear" w:color="auto" w:fill="FFFFFF"/>
        </w:rPr>
        <w:t>s you to do this independentthe</w:t>
      </w:r>
      <w:r w:rsidR="006916D3">
        <w:rPr>
          <w:rFonts w:eastAsia="sans-serif"/>
          <w:spacing w:val="-2"/>
          <w:sz w:val="24"/>
          <w:szCs w:val="24"/>
          <w:shd w:val="clear" w:color="auto" w:fill="FFFFFF"/>
        </w:rPr>
        <w:t>HTML that ma</w:t>
      </w:r>
      <w:r>
        <w:rPr>
          <w:rFonts w:eastAsia="sans-serif"/>
          <w:spacing w:val="-2"/>
          <w:sz w:val="24"/>
          <w:szCs w:val="24"/>
          <w:shd w:val="clear" w:color="auto" w:fill="FFFFFF"/>
        </w:rPr>
        <w:t xml:space="preserve">kes up </w:t>
      </w:r>
    </w:p>
    <w:p w:rsidR="00E633D3" w:rsidRDefault="00E633D3" w:rsidP="00E633D3">
      <w:pPr>
        <w:ind w:left="4046" w:hangingChars="1700" w:hanging="4046"/>
        <w:rPr>
          <w:rFonts w:eastAsia="SimSun"/>
          <w:color w:val="000000"/>
          <w:sz w:val="24"/>
          <w:szCs w:val="24"/>
          <w:shd w:val="clear" w:color="auto" w:fill="FFFFFF"/>
        </w:rPr>
      </w:pPr>
      <w:r>
        <w:rPr>
          <w:rFonts w:eastAsia="sans-serif"/>
          <w:spacing w:val="-2"/>
          <w:sz w:val="24"/>
          <w:szCs w:val="24"/>
          <w:shd w:val="clear" w:color="auto" w:fill="FFFFFF"/>
        </w:rPr>
        <w:t xml:space="preserve">                                    each web page.</w:t>
      </w:r>
      <w:r>
        <w:rPr>
          <w:rFonts w:eastAsia="SimSun"/>
          <w:color w:val="000000"/>
          <w:sz w:val="24"/>
          <w:szCs w:val="24"/>
          <w:shd w:val="clear" w:color="auto" w:fill="FFFFFF"/>
        </w:rPr>
        <w:t xml:space="preserve"> </w:t>
      </w:r>
      <w:r w:rsidR="006916D3">
        <w:rPr>
          <w:rFonts w:eastAsia="SimSun"/>
          <w:color w:val="000000"/>
          <w:sz w:val="24"/>
          <w:szCs w:val="24"/>
          <w:shd w:val="clear" w:color="auto" w:fill="FFFFFF"/>
        </w:rPr>
        <w:t>CSS handles the look and feel part of a web page. Using</w:t>
      </w:r>
      <w:r>
        <w:rPr>
          <w:rFonts w:eastAsia="SimSun"/>
          <w:color w:val="000000"/>
          <w:sz w:val="24"/>
          <w:szCs w:val="24"/>
          <w:shd w:val="clear" w:color="auto" w:fill="FFFFFF"/>
        </w:rPr>
        <w:t xml:space="preserve"> CSS, you can control the color</w:t>
      </w:r>
    </w:p>
    <w:p w:rsidR="00E633D3" w:rsidRDefault="00E633D3" w:rsidP="00E633D3">
      <w:pPr>
        <w:ind w:left="4080" w:hangingChars="1700" w:hanging="4080"/>
        <w:rPr>
          <w:rFonts w:eastAsia="SimSun"/>
          <w:color w:val="000000"/>
          <w:sz w:val="24"/>
          <w:szCs w:val="24"/>
          <w:shd w:val="clear" w:color="auto" w:fill="FFFFFF"/>
        </w:rPr>
      </w:pPr>
      <w:r>
        <w:rPr>
          <w:rFonts w:eastAsia="SimSun"/>
          <w:color w:val="000000"/>
          <w:sz w:val="24"/>
          <w:szCs w:val="24"/>
          <w:shd w:val="clear" w:color="auto" w:fill="FFFFFF"/>
        </w:rPr>
        <w:t xml:space="preserve">                                   </w:t>
      </w:r>
      <w:r w:rsidR="006916D3">
        <w:rPr>
          <w:rFonts w:eastAsia="SimSun"/>
          <w:color w:val="000000"/>
          <w:sz w:val="24"/>
          <w:szCs w:val="24"/>
          <w:shd w:val="clear" w:color="auto" w:fill="FFFFFF"/>
        </w:rPr>
        <w:t xml:space="preserve">of thetext, the style of fonts, the spacing between paragraphs, how columns are sized and </w:t>
      </w:r>
    </w:p>
    <w:p w:rsidR="00E633D3" w:rsidRDefault="00E633D3" w:rsidP="00E633D3">
      <w:pPr>
        <w:ind w:left="4080" w:hangingChars="1700" w:hanging="4080"/>
        <w:rPr>
          <w:rFonts w:eastAsia="SimSun"/>
          <w:color w:val="000000"/>
          <w:sz w:val="24"/>
          <w:szCs w:val="24"/>
          <w:shd w:val="clear" w:color="auto" w:fill="FFFFFF"/>
        </w:rPr>
      </w:pPr>
      <w:r>
        <w:rPr>
          <w:rFonts w:eastAsia="SimSun"/>
          <w:color w:val="000000"/>
          <w:sz w:val="24"/>
          <w:szCs w:val="24"/>
          <w:shd w:val="clear" w:color="auto" w:fill="FFFFFF"/>
        </w:rPr>
        <w:t xml:space="preserve">                                    </w:t>
      </w:r>
      <w:r w:rsidR="006916D3">
        <w:rPr>
          <w:rFonts w:eastAsia="SimSun"/>
          <w:color w:val="000000"/>
          <w:sz w:val="24"/>
          <w:szCs w:val="24"/>
          <w:shd w:val="clear" w:color="auto" w:fill="FFFFFF"/>
        </w:rPr>
        <w:t>laid out, what background images or colors are used, layout designs,variations in display for different</w:t>
      </w:r>
    </w:p>
    <w:p w:rsidR="00446377" w:rsidRDefault="00E633D3" w:rsidP="00E633D3">
      <w:pPr>
        <w:ind w:left="4080" w:hangingChars="1700" w:hanging="4080"/>
        <w:rPr>
          <w:rFonts w:eastAsia="SimSun"/>
          <w:color w:val="000000"/>
          <w:sz w:val="24"/>
          <w:szCs w:val="24"/>
          <w:shd w:val="clear" w:color="auto" w:fill="FFFFFF"/>
        </w:rPr>
      </w:pPr>
      <w:r>
        <w:rPr>
          <w:rFonts w:eastAsia="SimSun"/>
          <w:color w:val="000000"/>
          <w:sz w:val="24"/>
          <w:szCs w:val="24"/>
          <w:shd w:val="clear" w:color="auto" w:fill="FFFFFF"/>
        </w:rPr>
        <w:t xml:space="preserve">                                   </w:t>
      </w:r>
      <w:r w:rsidR="006916D3">
        <w:rPr>
          <w:rFonts w:eastAsia="SimSun"/>
          <w:color w:val="000000"/>
          <w:sz w:val="24"/>
          <w:szCs w:val="24"/>
          <w:shd w:val="clear" w:color="auto" w:fill="FFFFFF"/>
        </w:rPr>
        <w:t xml:space="preserve"> devices and screen sizes as well as a variety of other effects.</w:t>
      </w:r>
    </w:p>
    <w:p w:rsidR="00446377" w:rsidRDefault="00446377">
      <w:pPr>
        <w:ind w:firstLineChars="1300" w:firstLine="3120"/>
        <w:rPr>
          <w:rFonts w:eastAsia="SimSun"/>
          <w:color w:val="000000"/>
          <w:sz w:val="24"/>
          <w:szCs w:val="24"/>
          <w:shd w:val="clear" w:color="auto" w:fill="FFFFFF"/>
        </w:rPr>
      </w:pPr>
    </w:p>
    <w:p w:rsidR="00446377" w:rsidRDefault="006916D3" w:rsidP="006916D3">
      <w:pPr>
        <w:pStyle w:val="Heading2"/>
        <w:widowControl/>
        <w:ind w:firstLineChars="400" w:firstLine="1084"/>
        <w:rPr>
          <w:rFonts w:ascii="Arial" w:hAnsi="Arial" w:cs="Arial"/>
          <w:sz w:val="27"/>
          <w:szCs w:val="27"/>
        </w:rPr>
      </w:pPr>
      <w:r>
        <w:rPr>
          <w:rFonts w:ascii="Arial" w:hAnsi="Arial" w:cs="Arial"/>
          <w:sz w:val="27"/>
          <w:szCs w:val="27"/>
        </w:rPr>
        <w:t>Advantages of CSS:</w:t>
      </w:r>
    </w:p>
    <w:p w:rsidR="00446377" w:rsidRDefault="00446377">
      <w:pPr>
        <w:rPr>
          <w:rFonts w:ascii="Arial" w:hAnsi="Arial" w:cs="Arial"/>
          <w:sz w:val="27"/>
          <w:szCs w:val="27"/>
        </w:rPr>
      </w:pPr>
    </w:p>
    <w:p w:rsidR="00446377" w:rsidRDefault="006916D3">
      <w:pPr>
        <w:ind w:left="5060" w:hangingChars="2300" w:hanging="5060"/>
        <w:rPr>
          <w:sz w:val="24"/>
          <w:szCs w:val="24"/>
        </w:rPr>
      </w:pPr>
      <w:r>
        <w:rPr>
          <w:noProof/>
          <w:lang w:bidi="ar-SA"/>
        </w:rPr>
        <w:drawing>
          <wp:anchor distT="0" distB="0" distL="114300" distR="114300" simplePos="0" relativeHeight="251777024" behindDoc="0" locked="0" layoutInCell="1" allowOverlap="0">
            <wp:simplePos x="0" y="0"/>
            <wp:positionH relativeFrom="column">
              <wp:posOffset>99695</wp:posOffset>
            </wp:positionH>
            <wp:positionV relativeFrom="paragraph">
              <wp:posOffset>831215</wp:posOffset>
            </wp:positionV>
            <wp:extent cx="1300480" cy="873760"/>
            <wp:effectExtent l="0" t="0" r="10160" b="1016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9"/>
                    <a:srcRect/>
                    <a:stretch>
                      <a:fillRect/>
                    </a:stretch>
                  </pic:blipFill>
                  <pic:spPr>
                    <a:xfrm>
                      <a:off x="0" y="0"/>
                      <a:ext cx="1300480" cy="873760"/>
                    </a:xfrm>
                    <a:prstGeom prst="rect">
                      <a:avLst/>
                    </a:prstGeom>
                    <a:noFill/>
                    <a:ln w="9525">
                      <a:noFill/>
                      <a:miter lim="800000"/>
                      <a:headEnd/>
                      <a:tailEnd/>
                    </a:ln>
                  </pic:spPr>
                </pic:pic>
              </a:graphicData>
            </a:graphic>
          </wp:anchor>
        </w:drawing>
      </w:r>
      <w:r w:rsidR="00E633D3">
        <w:rPr>
          <w:rStyle w:val="Heading3Char"/>
        </w:rPr>
        <w:t xml:space="preserve">                                        </w:t>
      </w:r>
      <w:r>
        <w:rPr>
          <w:rStyle w:val="Heading3Char"/>
        </w:rPr>
        <w:t>CSS saves time-</w:t>
      </w:r>
      <w:r>
        <w:rPr>
          <w:sz w:val="24"/>
          <w:szCs w:val="24"/>
        </w:rPr>
        <w:t>You can write CSS once and then reuse same sheet in multiple HTML pages.You can define a style for each HTML element and apply it to as many Web pagesas you want</w:t>
      </w:r>
    </w:p>
    <w:p w:rsidR="00446377" w:rsidRDefault="00446377">
      <w:pPr>
        <w:ind w:left="4440" w:hangingChars="1850" w:hanging="4440"/>
        <w:rPr>
          <w:sz w:val="24"/>
          <w:szCs w:val="24"/>
        </w:rPr>
      </w:pPr>
    </w:p>
    <w:p w:rsidR="00446377" w:rsidRDefault="006916D3">
      <w:pPr>
        <w:rPr>
          <w:rFonts w:eastAsia="SimSun"/>
          <w:color w:val="000000"/>
          <w:sz w:val="24"/>
          <w:szCs w:val="24"/>
          <w:shd w:val="clear" w:color="auto" w:fill="FFFFFF"/>
        </w:rPr>
      </w:pPr>
      <w:r>
        <w:rPr>
          <w:rFonts w:eastAsia="SimSun"/>
          <w:b/>
          <w:color w:val="000000"/>
          <w:sz w:val="26"/>
          <w:szCs w:val="26"/>
          <w:shd w:val="clear" w:color="auto" w:fill="FFFFFF"/>
        </w:rPr>
        <w:t>Easy maintenance</w:t>
      </w:r>
      <w:r>
        <w:rPr>
          <w:rFonts w:ascii="Arial" w:eastAsia="SimSun" w:hAnsi="Arial" w:cs="Arial"/>
          <w:b/>
          <w:color w:val="000000"/>
          <w:sz w:val="19"/>
          <w:szCs w:val="19"/>
          <w:shd w:val="clear" w:color="auto" w:fill="FFFFFF"/>
        </w:rPr>
        <w:t>-</w:t>
      </w:r>
      <w:r>
        <w:rPr>
          <w:rFonts w:eastAsia="SimSun"/>
          <w:color w:val="000000"/>
          <w:sz w:val="24"/>
          <w:szCs w:val="24"/>
          <w:shd w:val="clear" w:color="auto" w:fill="FFFFFF"/>
        </w:rPr>
        <w:t>To make a global change, simply change the style, and all elements</w:t>
      </w:r>
    </w:p>
    <w:p w:rsidR="00446377" w:rsidRDefault="006916D3">
      <w:pPr>
        <w:ind w:firstLineChars="1150" w:firstLine="2760"/>
        <w:rPr>
          <w:sz w:val="24"/>
          <w:szCs w:val="24"/>
        </w:rPr>
      </w:pPr>
      <w:r>
        <w:rPr>
          <w:rFonts w:eastAsia="SimSun"/>
          <w:color w:val="000000"/>
          <w:sz w:val="24"/>
          <w:szCs w:val="24"/>
          <w:shd w:val="clear" w:color="auto" w:fill="FFFFFF"/>
        </w:rPr>
        <w:t>in all the web pages will be updated automatically.</w:t>
      </w:r>
    </w:p>
    <w:p w:rsidR="00446377" w:rsidRDefault="00446377">
      <w:pPr>
        <w:rPr>
          <w:rFonts w:eastAsia="SimSun"/>
          <w:color w:val="000000"/>
          <w:sz w:val="24"/>
          <w:szCs w:val="24"/>
          <w:shd w:val="clear" w:color="auto" w:fill="FFFFFF"/>
        </w:rPr>
      </w:pPr>
    </w:p>
    <w:p w:rsidR="00446377" w:rsidRDefault="006916D3">
      <w:pPr>
        <w:rPr>
          <w:rFonts w:eastAsia="SimSun"/>
          <w:color w:val="000000"/>
          <w:sz w:val="24"/>
          <w:szCs w:val="24"/>
          <w:shd w:val="clear" w:color="auto" w:fill="FFFFFF"/>
        </w:rPr>
      </w:pPr>
      <w:r>
        <w:rPr>
          <w:rFonts w:eastAsia="SimSun"/>
          <w:b/>
          <w:color w:val="000000"/>
          <w:sz w:val="26"/>
          <w:szCs w:val="26"/>
          <w:shd w:val="clear" w:color="auto" w:fill="FFFFFF"/>
        </w:rPr>
        <w:t>Multiple Device Compatibility</w:t>
      </w:r>
      <w:r>
        <w:rPr>
          <w:rFonts w:ascii="Arial" w:eastAsia="SimSun" w:hAnsi="Arial" w:cs="Arial"/>
          <w:color w:val="000000"/>
          <w:sz w:val="19"/>
          <w:szCs w:val="19"/>
          <w:shd w:val="clear" w:color="auto" w:fill="FFFFFF"/>
        </w:rPr>
        <w:t> -</w:t>
      </w:r>
      <w:r>
        <w:rPr>
          <w:rFonts w:eastAsia="SimSun"/>
          <w:color w:val="000000"/>
          <w:sz w:val="24"/>
          <w:szCs w:val="24"/>
          <w:shd w:val="clear" w:color="auto" w:fill="FFFFFF"/>
        </w:rPr>
        <w:t>Style sheets allow content to be optimized for more</w:t>
      </w:r>
    </w:p>
    <w:p w:rsidR="00446377" w:rsidRDefault="006916D3">
      <w:pPr>
        <w:ind w:firstLineChars="2750" w:firstLine="6600"/>
        <w:rPr>
          <w:rFonts w:eastAsia="SimSun"/>
          <w:color w:val="000000"/>
          <w:sz w:val="24"/>
          <w:szCs w:val="24"/>
          <w:shd w:val="clear" w:color="auto" w:fill="FFFFFF"/>
        </w:rPr>
      </w:pPr>
      <w:r>
        <w:rPr>
          <w:rFonts w:eastAsia="SimSun"/>
          <w:color w:val="000000"/>
          <w:sz w:val="24"/>
          <w:szCs w:val="24"/>
          <w:shd w:val="clear" w:color="auto" w:fill="FFFFFF"/>
        </w:rPr>
        <w:lastRenderedPageBreak/>
        <w:t xml:space="preserve"> than one type of device. By using the same </w:t>
      </w:r>
    </w:p>
    <w:p w:rsidR="00446377" w:rsidRDefault="006916D3">
      <w:pPr>
        <w:ind w:firstLineChars="2750" w:firstLine="6600"/>
        <w:rPr>
          <w:rFonts w:eastAsia="SimSun"/>
          <w:color w:val="000000"/>
          <w:sz w:val="24"/>
          <w:szCs w:val="24"/>
          <w:shd w:val="clear" w:color="auto" w:fill="FFFFFF"/>
        </w:rPr>
      </w:pPr>
      <w:r>
        <w:rPr>
          <w:rFonts w:eastAsia="SimSun"/>
          <w:color w:val="000000"/>
          <w:sz w:val="24"/>
          <w:szCs w:val="24"/>
          <w:shd w:val="clear" w:color="auto" w:fill="FFFFFF"/>
        </w:rPr>
        <w:t xml:space="preserve">HTML document, different versions of a website can be </w:t>
      </w:r>
      <w:r>
        <w:rPr>
          <w:rFonts w:eastAsia="SimSun"/>
          <w:color w:val="000000"/>
          <w:sz w:val="24"/>
          <w:szCs w:val="24"/>
          <w:shd w:val="clear" w:color="auto" w:fill="FFFFFF"/>
        </w:rPr>
        <w:tab/>
      </w:r>
      <w:r>
        <w:rPr>
          <w:rFonts w:eastAsia="SimSun"/>
          <w:color w:val="000000"/>
          <w:sz w:val="24"/>
          <w:szCs w:val="24"/>
          <w:shd w:val="clear" w:color="auto" w:fill="FFFFFF"/>
        </w:rPr>
        <w:tab/>
      </w:r>
      <w:r>
        <w:rPr>
          <w:rFonts w:eastAsia="SimSun"/>
          <w:color w:val="000000"/>
          <w:sz w:val="24"/>
          <w:szCs w:val="24"/>
          <w:shd w:val="clear" w:color="auto" w:fill="FFFFFF"/>
        </w:rPr>
        <w:tab/>
      </w:r>
      <w:r>
        <w:rPr>
          <w:rFonts w:eastAsia="SimSun"/>
          <w:color w:val="000000"/>
          <w:sz w:val="24"/>
          <w:szCs w:val="24"/>
          <w:shd w:val="clear" w:color="auto" w:fill="FFFFFF"/>
        </w:rPr>
        <w:tab/>
      </w:r>
      <w:r>
        <w:rPr>
          <w:rFonts w:eastAsia="SimSun"/>
          <w:color w:val="000000"/>
          <w:sz w:val="24"/>
          <w:szCs w:val="24"/>
          <w:shd w:val="clear" w:color="auto" w:fill="FFFFFF"/>
        </w:rPr>
        <w:tab/>
      </w:r>
      <w:r>
        <w:rPr>
          <w:rFonts w:eastAsia="SimSun"/>
          <w:color w:val="000000"/>
          <w:sz w:val="24"/>
          <w:szCs w:val="24"/>
          <w:shd w:val="clear" w:color="auto" w:fill="FFFFFF"/>
        </w:rPr>
        <w:tab/>
      </w:r>
      <w:r>
        <w:rPr>
          <w:rFonts w:eastAsia="SimSun"/>
          <w:color w:val="000000"/>
          <w:sz w:val="24"/>
          <w:szCs w:val="24"/>
          <w:shd w:val="clear" w:color="auto" w:fill="FFFFFF"/>
        </w:rPr>
        <w:tab/>
        <w:t xml:space="preserve">presented for handheld devices such as PDAs and </w:t>
      </w:r>
    </w:p>
    <w:p w:rsidR="00446377" w:rsidRDefault="006916D3">
      <w:pPr>
        <w:ind w:firstLineChars="2750" w:firstLine="6600"/>
        <w:rPr>
          <w:rFonts w:eastAsia="SimSun"/>
          <w:color w:val="000000"/>
          <w:sz w:val="24"/>
          <w:szCs w:val="24"/>
          <w:shd w:val="clear" w:color="auto" w:fill="FFFFFF"/>
        </w:rPr>
      </w:pPr>
      <w:r>
        <w:rPr>
          <w:rFonts w:eastAsia="SimSun"/>
          <w:color w:val="000000"/>
          <w:sz w:val="24"/>
          <w:szCs w:val="24"/>
          <w:shd w:val="clear" w:color="auto" w:fill="FFFFFF"/>
        </w:rPr>
        <w:t>cell phones or for printing.</w:t>
      </w:r>
    </w:p>
    <w:p w:rsidR="00446377" w:rsidRDefault="00446377">
      <w:pPr>
        <w:rPr>
          <w:rFonts w:ascii="Arial" w:eastAsia="SimSun" w:hAnsi="Arial" w:cs="Arial"/>
          <w:color w:val="000000"/>
          <w:sz w:val="19"/>
          <w:szCs w:val="19"/>
          <w:shd w:val="clear" w:color="auto" w:fill="FFFFFF"/>
        </w:rPr>
      </w:pPr>
    </w:p>
    <w:p w:rsidR="00446377" w:rsidRDefault="00446377">
      <w:pPr>
        <w:pStyle w:val="NormalWeb"/>
        <w:spacing w:before="0" w:beforeAutospacing="0" w:after="126" w:afterAutospacing="0" w:line="360" w:lineRule="atLeast"/>
        <w:ind w:right="42"/>
        <w:jc w:val="both"/>
        <w:rPr>
          <w:rFonts w:ascii="Arial" w:eastAsia="SimSun" w:hAnsi="Arial" w:cs="Arial"/>
          <w:color w:val="000000"/>
          <w:sz w:val="19"/>
          <w:szCs w:val="19"/>
          <w:shd w:val="clear" w:color="auto" w:fill="FFFFFF"/>
        </w:rPr>
      </w:pPr>
    </w:p>
    <w:p w:rsidR="00446377" w:rsidRDefault="006916D3" w:rsidP="006916D3">
      <w:pPr>
        <w:pStyle w:val="Heading4"/>
        <w:spacing w:before="152"/>
        <w:ind w:left="2665" w:firstLineChars="50" w:firstLine="131"/>
      </w:pPr>
      <w:r>
        <w:rPr>
          <w:color w:val="202020"/>
        </w:rPr>
        <w:t>JavaScript:-</w:t>
      </w:r>
    </w:p>
    <w:p w:rsidR="00446377" w:rsidRDefault="00446377">
      <w:pPr>
        <w:pStyle w:val="BodyText"/>
        <w:spacing w:before="9"/>
        <w:rPr>
          <w:sz w:val="33"/>
        </w:rPr>
      </w:pPr>
    </w:p>
    <w:p w:rsidR="00446377" w:rsidRDefault="006916D3">
      <w:pPr>
        <w:pStyle w:val="BodyText"/>
        <w:spacing w:before="1" w:line="208" w:lineRule="auto"/>
        <w:ind w:left="3040" w:right="451"/>
      </w:pPr>
      <w:r>
        <w:rPr>
          <w:color w:val="414141"/>
        </w:rPr>
        <w:t>JavaScript is an object-oriented scripting language used to enable programmatic access to object s within both the client application and other applications. It is primarily used in the form of client-side JavaScript, implemented as an integrated component of the web browser, allowing the development of enhanced user interfaces and dynamic websites. JavaScript is a dialect of the ECMA Script standard and is characterized as a dynamic, weakly typed, prototype-based language with first-class functions. JavaScript was influenced by many languages and was designed to look like Java, but to be easier for non-programmers to work with. JavaScript was originally developed by Brendan Eich of Netscape under the name Mocha, whichwas later renamed to Live Script, and finally to JavaScript.</w:t>
      </w:r>
    </w:p>
    <w:p w:rsidR="00446377" w:rsidRDefault="00446377">
      <w:pPr>
        <w:pStyle w:val="BodyText"/>
        <w:rPr>
          <w:sz w:val="26"/>
        </w:rPr>
      </w:pPr>
    </w:p>
    <w:p w:rsidR="00446377" w:rsidRDefault="006916D3" w:rsidP="006916D3">
      <w:pPr>
        <w:pStyle w:val="Heading4"/>
        <w:spacing w:before="186"/>
        <w:ind w:left="2720" w:firstLineChars="50" w:firstLine="131"/>
      </w:pPr>
      <w:r>
        <w:rPr>
          <w:color w:val="202020"/>
        </w:rPr>
        <w:t>Apache:</w:t>
      </w:r>
    </w:p>
    <w:p w:rsidR="00446377" w:rsidRDefault="00446377">
      <w:pPr>
        <w:pStyle w:val="BodyText"/>
        <w:rPr>
          <w:sz w:val="39"/>
        </w:rPr>
      </w:pPr>
    </w:p>
    <w:p w:rsidR="00446377" w:rsidRDefault="006916D3">
      <w:pPr>
        <w:pStyle w:val="BodyText"/>
        <w:spacing w:line="208" w:lineRule="auto"/>
        <w:ind w:left="3060" w:right="774"/>
      </w:pPr>
      <w:r>
        <w:rPr>
          <w:color w:val="414141"/>
        </w:rPr>
        <w:t>The name 'Apache' was chosen from respect for the Native American Indian tribe of Apache, well-known for their superior skills in warfare strategy and their inexhaustible endurance. It also makes a cute pun on "a patchy web server”</w:t>
      </w:r>
    </w:p>
    <w:p w:rsidR="00446377" w:rsidRDefault="006916D3">
      <w:pPr>
        <w:pStyle w:val="BodyText"/>
        <w:spacing w:line="208" w:lineRule="auto"/>
        <w:ind w:left="3060" w:right="1140"/>
      </w:pPr>
      <w:r>
        <w:rPr>
          <w:color w:val="414141"/>
        </w:rPr>
        <w:t>a server made from a series of patches but this was not its origin. The group of developers who released this new software soon started to call themselves the "Apache Group".</w:t>
      </w:r>
    </w:p>
    <w:p w:rsidR="00446377" w:rsidRDefault="00446377">
      <w:pPr>
        <w:spacing w:line="208" w:lineRule="auto"/>
      </w:pPr>
    </w:p>
    <w:p w:rsidR="00446377" w:rsidRDefault="00446377">
      <w:pPr>
        <w:spacing w:line="208" w:lineRule="auto"/>
      </w:pPr>
    </w:p>
    <w:p w:rsidR="00446377" w:rsidRDefault="006916D3" w:rsidP="006916D3">
      <w:pPr>
        <w:pStyle w:val="Heading4"/>
        <w:ind w:left="0" w:firstLineChars="1100" w:firstLine="2871"/>
        <w:rPr>
          <w:rFonts w:eastAsia="var(--font-sofia)"/>
          <w:shd w:val="clear" w:color="auto" w:fill="FFFFFF"/>
        </w:rPr>
      </w:pPr>
      <w:r>
        <w:rPr>
          <w:rFonts w:eastAsia="var(--font-sofia)"/>
          <w:shd w:val="clear" w:color="auto" w:fill="FFFFFF"/>
        </w:rPr>
        <w:t>Bootstrap:</w:t>
      </w:r>
    </w:p>
    <w:p w:rsidR="00446377" w:rsidRDefault="00446377">
      <w:pPr>
        <w:rPr>
          <w:rFonts w:ascii="var(--font-sofia)" w:eastAsia="var(--font-sofia)" w:hAnsi="var(--font-sofia)" w:cs="var(--font-sofia)"/>
          <w:sz w:val="33"/>
          <w:szCs w:val="33"/>
          <w:shd w:val="clear" w:color="auto" w:fill="FFFFFF"/>
        </w:rPr>
      </w:pPr>
    </w:p>
    <w:p w:rsidR="00446377" w:rsidRDefault="00E633D3">
      <w:pPr>
        <w:rPr>
          <w:rFonts w:eastAsia="sans-serif"/>
          <w:spacing w:val="-2"/>
          <w:sz w:val="24"/>
          <w:szCs w:val="24"/>
          <w:shd w:val="clear" w:color="auto" w:fill="FFFFFF"/>
        </w:rPr>
      </w:pPr>
      <w:r>
        <w:rPr>
          <w:rFonts w:eastAsia="sans-serif"/>
          <w:spacing w:val="-2"/>
          <w:sz w:val="24"/>
          <w:szCs w:val="24"/>
          <w:shd w:val="clear" w:color="auto" w:fill="FFFFFF"/>
        </w:rPr>
        <w:t xml:space="preserve">                                                      </w:t>
      </w:r>
      <w:r w:rsidR="006916D3">
        <w:rPr>
          <w:rFonts w:eastAsia="sans-serif"/>
          <w:spacing w:val="-2"/>
          <w:sz w:val="24"/>
          <w:szCs w:val="24"/>
          <w:shd w:val="clear" w:color="auto" w:fill="FFFFFF"/>
        </w:rPr>
        <w:t xml:space="preserve">Bootstrap is a free and open-source tool collection for creating responsive websites and </w:t>
      </w:r>
    </w:p>
    <w:p w:rsidR="00446377" w:rsidRDefault="006916D3" w:rsidP="006916D3">
      <w:pPr>
        <w:ind w:left="720" w:firstLineChars="1026" w:firstLine="2442"/>
        <w:rPr>
          <w:rFonts w:eastAsia="sans-serif"/>
          <w:spacing w:val="-2"/>
          <w:sz w:val="24"/>
          <w:szCs w:val="24"/>
          <w:shd w:val="clear" w:color="auto" w:fill="FFFFFF"/>
        </w:rPr>
      </w:pPr>
      <w:r>
        <w:rPr>
          <w:rFonts w:eastAsia="sans-serif"/>
          <w:spacing w:val="-2"/>
          <w:sz w:val="24"/>
          <w:szCs w:val="24"/>
          <w:shd w:val="clear" w:color="auto" w:fill="FFFFFF"/>
        </w:rPr>
        <w:t xml:space="preserve">web applications. It is the most popular HTML, CSS, and JavaScript framework for </w:t>
      </w:r>
    </w:p>
    <w:p w:rsidR="00446377" w:rsidRDefault="006916D3" w:rsidP="006916D3">
      <w:pPr>
        <w:ind w:left="720" w:firstLineChars="1026" w:firstLine="2442"/>
        <w:rPr>
          <w:rFonts w:eastAsia="sans-serif"/>
          <w:spacing w:val="-2"/>
          <w:sz w:val="24"/>
          <w:szCs w:val="24"/>
          <w:shd w:val="clear" w:color="auto" w:fill="FFFFFF"/>
        </w:rPr>
      </w:pPr>
      <w:r>
        <w:rPr>
          <w:rFonts w:eastAsia="sans-serif"/>
          <w:spacing w:val="-2"/>
          <w:sz w:val="24"/>
          <w:szCs w:val="24"/>
          <w:shd w:val="clear" w:color="auto" w:fill="FFFFFF"/>
        </w:rPr>
        <w:t xml:space="preserve">developing responsive, mobile-first web sites. It solves many problems which we had once, </w:t>
      </w:r>
    </w:p>
    <w:p w:rsidR="00446377" w:rsidRDefault="006916D3" w:rsidP="006916D3">
      <w:pPr>
        <w:ind w:left="720" w:firstLineChars="1026" w:firstLine="2442"/>
        <w:rPr>
          <w:rFonts w:eastAsia="sans-serif"/>
          <w:spacing w:val="-2"/>
          <w:sz w:val="24"/>
          <w:szCs w:val="24"/>
          <w:shd w:val="clear" w:color="auto" w:fill="FFFFFF"/>
        </w:rPr>
      </w:pPr>
      <w:r>
        <w:rPr>
          <w:rFonts w:eastAsia="sans-serif"/>
          <w:spacing w:val="-2"/>
          <w:sz w:val="24"/>
          <w:szCs w:val="24"/>
          <w:shd w:val="clear" w:color="auto" w:fill="FFFFFF"/>
        </w:rPr>
        <w:t xml:space="preserve">one of which is the cross-browser compatibility issue.the websites are perfect for all the </w:t>
      </w:r>
    </w:p>
    <w:p w:rsidR="00446377" w:rsidRDefault="006916D3" w:rsidP="006916D3">
      <w:pPr>
        <w:ind w:left="720" w:firstLineChars="1026" w:firstLine="2442"/>
        <w:rPr>
          <w:rFonts w:eastAsia="sans-serif"/>
          <w:spacing w:val="-2"/>
          <w:sz w:val="24"/>
          <w:szCs w:val="24"/>
          <w:shd w:val="clear" w:color="auto" w:fill="FFFFFF"/>
        </w:rPr>
      </w:pPr>
      <w:r>
        <w:rPr>
          <w:rFonts w:eastAsia="sans-serif"/>
          <w:spacing w:val="-2"/>
          <w:sz w:val="24"/>
          <w:szCs w:val="24"/>
          <w:shd w:val="clear" w:color="auto" w:fill="FFFFFF"/>
        </w:rPr>
        <w:t xml:space="preserve">browsers (IE, Firefox and Chrome) and for all sizes of screens (Desktop, Tablets, Phablets, </w:t>
      </w:r>
    </w:p>
    <w:p w:rsidR="00446377" w:rsidRDefault="006916D3" w:rsidP="006916D3">
      <w:pPr>
        <w:ind w:left="720" w:firstLineChars="1026" w:firstLine="2442"/>
        <w:rPr>
          <w:rFonts w:eastAsia="sans-serif"/>
          <w:spacing w:val="-2"/>
          <w:sz w:val="24"/>
          <w:szCs w:val="24"/>
          <w:shd w:val="clear" w:color="auto" w:fill="FFFFFF"/>
        </w:rPr>
      </w:pPr>
      <w:r>
        <w:rPr>
          <w:rFonts w:eastAsia="sans-serif"/>
          <w:spacing w:val="-2"/>
          <w:sz w:val="24"/>
          <w:szCs w:val="24"/>
          <w:shd w:val="clear" w:color="auto" w:fill="FFFFFF"/>
        </w:rPr>
        <w:t>and Phones).</w:t>
      </w:r>
    </w:p>
    <w:p w:rsidR="00446377" w:rsidRDefault="006916D3">
      <w:pPr>
        <w:numPr>
          <w:ilvl w:val="0"/>
          <w:numId w:val="1"/>
        </w:numPr>
        <w:ind w:left="3360"/>
        <w:rPr>
          <w:sz w:val="24"/>
          <w:szCs w:val="24"/>
        </w:rPr>
      </w:pPr>
      <w:r>
        <w:rPr>
          <w:color w:val="000000"/>
          <w:sz w:val="24"/>
          <w:szCs w:val="24"/>
          <w:shd w:val="clear" w:color="auto" w:fill="FFFFFF"/>
        </w:rPr>
        <w:t>Bootstrap is a free front-end framework for faster and easier web development</w:t>
      </w:r>
    </w:p>
    <w:p w:rsidR="00446377" w:rsidRDefault="006916D3">
      <w:pPr>
        <w:numPr>
          <w:ilvl w:val="0"/>
          <w:numId w:val="2"/>
        </w:numPr>
        <w:ind w:left="3360"/>
        <w:jc w:val="both"/>
        <w:rPr>
          <w:rFonts w:eastAsia="sans-serif"/>
          <w:spacing w:val="-2"/>
          <w:sz w:val="24"/>
          <w:szCs w:val="24"/>
          <w:shd w:val="clear" w:color="auto" w:fill="FFFFFF"/>
        </w:rPr>
      </w:pPr>
      <w:r>
        <w:rPr>
          <w:rFonts w:eastAsia="SimSun"/>
          <w:color w:val="000000"/>
          <w:sz w:val="24"/>
          <w:szCs w:val="24"/>
          <w:shd w:val="clear" w:color="auto" w:fill="FFFFFF"/>
        </w:rPr>
        <w:t>Bootstrap includes HTML and CSS based design templates for typography, forms, buttons, tables, navigation, modals, image.carousels and many other, as well as optional JavaScript plugins.</w:t>
      </w:r>
    </w:p>
    <w:p w:rsidR="00446377" w:rsidRDefault="00446377">
      <w:pPr>
        <w:ind w:left="2940"/>
        <w:jc w:val="both"/>
        <w:rPr>
          <w:rFonts w:eastAsia="SimSun"/>
          <w:color w:val="000000"/>
          <w:sz w:val="24"/>
          <w:szCs w:val="24"/>
          <w:shd w:val="clear" w:color="auto" w:fill="FFFFFF"/>
        </w:rPr>
      </w:pPr>
    </w:p>
    <w:p w:rsidR="00446377" w:rsidRDefault="00446377">
      <w:pPr>
        <w:ind w:left="2940"/>
        <w:jc w:val="both"/>
        <w:rPr>
          <w:rFonts w:eastAsia="SimSun"/>
          <w:color w:val="000000"/>
          <w:sz w:val="24"/>
          <w:szCs w:val="24"/>
          <w:shd w:val="clear" w:color="auto" w:fill="FFFFFF"/>
        </w:rPr>
      </w:pPr>
    </w:p>
    <w:p w:rsidR="00446377" w:rsidRDefault="00446377">
      <w:pPr>
        <w:ind w:left="2940"/>
        <w:jc w:val="both"/>
        <w:rPr>
          <w:rFonts w:eastAsia="SimSun"/>
          <w:color w:val="000000"/>
          <w:sz w:val="24"/>
          <w:szCs w:val="24"/>
          <w:shd w:val="clear" w:color="auto" w:fill="FFFFFF"/>
        </w:rPr>
      </w:pPr>
    </w:p>
    <w:p w:rsidR="00446377" w:rsidRDefault="006916D3">
      <w:pPr>
        <w:rPr>
          <w:rFonts w:eastAsia="SimSun"/>
          <w:color w:val="000000"/>
          <w:sz w:val="24"/>
          <w:szCs w:val="24"/>
          <w:shd w:val="clear" w:color="auto" w:fill="FFFFFF"/>
        </w:rPr>
      </w:pPr>
      <w:r>
        <w:rPr>
          <w:noProof/>
          <w:lang w:bidi="ar-SA"/>
        </w:rPr>
        <w:drawing>
          <wp:anchor distT="0" distB="0" distL="114300" distR="114300" simplePos="0" relativeHeight="251784192" behindDoc="0" locked="0" layoutInCell="1" allowOverlap="0">
            <wp:simplePos x="0" y="0"/>
            <wp:positionH relativeFrom="column">
              <wp:posOffset>153035</wp:posOffset>
            </wp:positionH>
            <wp:positionV relativeFrom="paragraph">
              <wp:posOffset>147320</wp:posOffset>
            </wp:positionV>
            <wp:extent cx="1300480" cy="873760"/>
            <wp:effectExtent l="0" t="0" r="10160" b="1016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9"/>
                    <a:srcRect/>
                    <a:stretch>
                      <a:fillRect/>
                    </a:stretch>
                  </pic:blipFill>
                  <pic:spPr>
                    <a:xfrm>
                      <a:off x="0" y="0"/>
                      <a:ext cx="1300480" cy="873760"/>
                    </a:xfrm>
                    <a:prstGeom prst="rect">
                      <a:avLst/>
                    </a:prstGeom>
                    <a:noFill/>
                    <a:ln w="9525">
                      <a:noFill/>
                      <a:miter lim="800000"/>
                      <a:headEnd/>
                      <a:tailEnd/>
                    </a:ln>
                  </pic:spPr>
                </pic:pic>
              </a:graphicData>
            </a:graphic>
          </wp:anchor>
        </w:drawing>
      </w:r>
    </w:p>
    <w:p w:rsidR="00446377" w:rsidRDefault="00446377">
      <w:pPr>
        <w:rPr>
          <w:rFonts w:eastAsia="SimSun"/>
          <w:color w:val="000000"/>
          <w:sz w:val="24"/>
          <w:szCs w:val="24"/>
          <w:shd w:val="clear" w:color="auto" w:fill="FFFFFF"/>
        </w:rPr>
      </w:pPr>
    </w:p>
    <w:p w:rsidR="00446377" w:rsidRDefault="00446377">
      <w:pPr>
        <w:rPr>
          <w:rFonts w:eastAsia="SimSun"/>
          <w:color w:val="000000"/>
          <w:sz w:val="24"/>
          <w:szCs w:val="24"/>
          <w:shd w:val="clear" w:color="auto" w:fill="FFFFFF"/>
        </w:rPr>
      </w:pPr>
    </w:p>
    <w:p w:rsidR="00446377" w:rsidRDefault="00446377">
      <w:pPr>
        <w:rPr>
          <w:rFonts w:eastAsia="SimSun"/>
          <w:color w:val="000000"/>
          <w:sz w:val="24"/>
          <w:szCs w:val="24"/>
          <w:shd w:val="clear" w:color="auto" w:fill="FFFFFF"/>
        </w:rPr>
      </w:pPr>
    </w:p>
    <w:p w:rsidR="00446377" w:rsidRDefault="006916D3" w:rsidP="006916D3">
      <w:pPr>
        <w:ind w:firstLineChars="1200" w:firstLine="3132"/>
        <w:rPr>
          <w:rFonts w:eastAsia="var(--font-sofia)"/>
          <w:sz w:val="26"/>
          <w:szCs w:val="26"/>
        </w:rPr>
      </w:pPr>
      <w:r>
        <w:rPr>
          <w:rStyle w:val="Heading1Char"/>
          <w:sz w:val="26"/>
          <w:szCs w:val="26"/>
        </w:rPr>
        <w:lastRenderedPageBreak/>
        <w:t>jQuery:</w:t>
      </w:r>
    </w:p>
    <w:p w:rsidR="00446377" w:rsidRDefault="00446377">
      <w:pPr>
        <w:rPr>
          <w:rFonts w:eastAsia="var(--font-sofia)"/>
          <w:sz w:val="26"/>
          <w:szCs w:val="26"/>
        </w:rPr>
      </w:pPr>
    </w:p>
    <w:p w:rsidR="00446377" w:rsidRDefault="006916D3">
      <w:pPr>
        <w:ind w:leftChars="327" w:left="719" w:firstLineChars="1150" w:firstLine="2760"/>
        <w:rPr>
          <w:sz w:val="24"/>
          <w:szCs w:val="24"/>
        </w:rPr>
      </w:pPr>
      <w:r>
        <w:rPr>
          <w:sz w:val="24"/>
          <w:szCs w:val="24"/>
        </w:rPr>
        <w:t>jQuery is an open source JavaScript library that simplifies the interactions between</w:t>
      </w:r>
    </w:p>
    <w:p w:rsidR="00446377" w:rsidRDefault="006916D3">
      <w:pPr>
        <w:ind w:leftChars="327" w:left="719" w:firstLineChars="1150" w:firstLine="2760"/>
        <w:rPr>
          <w:sz w:val="24"/>
          <w:szCs w:val="24"/>
        </w:rPr>
      </w:pPr>
      <w:r>
        <w:rPr>
          <w:sz w:val="24"/>
          <w:szCs w:val="24"/>
        </w:rPr>
        <w:t xml:space="preserve">an HTML/CSS document, or more precisely the Document Object Model (DOM), </w:t>
      </w:r>
    </w:p>
    <w:p w:rsidR="00446377" w:rsidRDefault="006916D3">
      <w:pPr>
        <w:ind w:leftChars="327" w:left="719" w:firstLineChars="1150" w:firstLine="2760"/>
        <w:rPr>
          <w:sz w:val="24"/>
          <w:szCs w:val="24"/>
        </w:rPr>
      </w:pPr>
      <w:r>
        <w:rPr>
          <w:sz w:val="24"/>
          <w:szCs w:val="24"/>
        </w:rPr>
        <w:t xml:space="preserve">and JavaScript.Elaborating the terms, jQuery simplifies HTML document traversing </w:t>
      </w:r>
    </w:p>
    <w:p w:rsidR="00446377" w:rsidRDefault="006916D3">
      <w:pPr>
        <w:ind w:leftChars="327" w:left="719" w:firstLineChars="1150" w:firstLine="2760"/>
        <w:rPr>
          <w:sz w:val="24"/>
          <w:szCs w:val="24"/>
        </w:rPr>
      </w:pPr>
      <w:r>
        <w:rPr>
          <w:sz w:val="24"/>
          <w:szCs w:val="24"/>
        </w:rPr>
        <w:t xml:space="preserve">and manipulation, browser event handling, DOM animations, Ajax interactions, and </w:t>
      </w:r>
    </w:p>
    <w:p w:rsidR="00446377" w:rsidRDefault="006916D3">
      <w:pPr>
        <w:ind w:leftChars="327" w:left="719" w:firstLineChars="1150" w:firstLine="2760"/>
        <w:rPr>
          <w:sz w:val="24"/>
          <w:szCs w:val="24"/>
        </w:rPr>
      </w:pPr>
      <w:r>
        <w:rPr>
          <w:sz w:val="24"/>
          <w:szCs w:val="24"/>
        </w:rPr>
        <w:t>cross-browser JavaScript development.</w:t>
      </w:r>
    </w:p>
    <w:p w:rsidR="00446377" w:rsidRDefault="006916D3">
      <w:pPr>
        <w:ind w:firstLineChars="1450" w:firstLine="3480"/>
        <w:rPr>
          <w:sz w:val="24"/>
          <w:szCs w:val="24"/>
        </w:rPr>
      </w:pPr>
      <w:r>
        <w:rPr>
          <w:sz w:val="24"/>
          <w:szCs w:val="24"/>
        </w:rPr>
        <w:t>jQuery's syntax is designed to make it easier to navigate a document, select</w:t>
      </w:r>
    </w:p>
    <w:p w:rsidR="00446377" w:rsidRDefault="006916D3">
      <w:pPr>
        <w:rPr>
          <w:sz w:val="24"/>
          <w:szCs w:val="24"/>
        </w:rPr>
      </w:pPr>
      <w:r>
        <w:rPr>
          <w:sz w:val="24"/>
          <w:szCs w:val="24"/>
        </w:rPr>
        <w:t> </w:t>
      </w:r>
      <w:r w:rsidR="00E633D3">
        <w:rPr>
          <w:sz w:val="24"/>
          <w:szCs w:val="24"/>
        </w:rPr>
        <w:t xml:space="preserve">                                                         </w:t>
      </w:r>
      <w:hyperlink r:id="rId15" w:tooltip="Document Object Model" w:history="1">
        <w:r>
          <w:rPr>
            <w:rStyle w:val="Hyperlink"/>
            <w:rFonts w:eastAsia="sans-serif"/>
            <w:bCs/>
            <w:color w:val="000000" w:themeColor="text1"/>
            <w:sz w:val="24"/>
            <w:szCs w:val="24"/>
            <w:u w:val="none"/>
            <w:shd w:val="clear" w:color="auto" w:fill="FFFFFF"/>
          </w:rPr>
          <w:t>DOM</w:t>
        </w:r>
      </w:hyperlink>
      <w:r>
        <w:rPr>
          <w:sz w:val="24"/>
          <w:szCs w:val="24"/>
        </w:rPr>
        <w:t> elements, create </w:t>
      </w:r>
      <w:hyperlink r:id="rId16" w:tooltip="Animation" w:history="1">
        <w:r>
          <w:rPr>
            <w:rStyle w:val="Hyperlink"/>
            <w:rFonts w:eastAsia="sans-serif"/>
            <w:bCs/>
            <w:color w:val="000000" w:themeColor="text1"/>
            <w:sz w:val="24"/>
            <w:szCs w:val="24"/>
            <w:u w:val="none"/>
            <w:shd w:val="clear" w:color="auto" w:fill="FFFFFF"/>
          </w:rPr>
          <w:t>animations</w:t>
        </w:r>
      </w:hyperlink>
      <w:r>
        <w:rPr>
          <w:sz w:val="24"/>
          <w:szCs w:val="24"/>
        </w:rPr>
        <w:t>, handle </w:t>
      </w:r>
      <w:hyperlink r:id="rId17" w:tooltip="Event (computing)" w:history="1">
        <w:r>
          <w:rPr>
            <w:rStyle w:val="Hyperlink"/>
            <w:rFonts w:eastAsia="sans-serif"/>
            <w:bCs/>
            <w:color w:val="000000" w:themeColor="text1"/>
            <w:sz w:val="24"/>
            <w:szCs w:val="24"/>
            <w:u w:val="none"/>
            <w:shd w:val="clear" w:color="auto" w:fill="FFFFFF"/>
          </w:rPr>
          <w:t>events</w:t>
        </w:r>
      </w:hyperlink>
      <w:r>
        <w:rPr>
          <w:sz w:val="24"/>
          <w:szCs w:val="24"/>
        </w:rPr>
        <w:t>, and develop </w:t>
      </w:r>
      <w:hyperlink r:id="rId18" w:tooltip="Ajax (programming)" w:history="1">
        <w:r>
          <w:rPr>
            <w:rStyle w:val="Hyperlink"/>
            <w:rFonts w:eastAsia="sans-serif"/>
            <w:bCs/>
            <w:color w:val="000000" w:themeColor="text1"/>
            <w:sz w:val="24"/>
            <w:szCs w:val="24"/>
            <w:u w:val="none"/>
            <w:shd w:val="clear" w:color="auto" w:fill="FFFFFF"/>
          </w:rPr>
          <w:t>Ajax</w:t>
        </w:r>
      </w:hyperlink>
      <w:r>
        <w:rPr>
          <w:sz w:val="24"/>
          <w:szCs w:val="24"/>
        </w:rPr>
        <w:t xml:space="preserve"> applications. </w:t>
      </w:r>
    </w:p>
    <w:p w:rsidR="00446377" w:rsidRDefault="006916D3">
      <w:pPr>
        <w:ind w:firstLineChars="1450" w:firstLine="3480"/>
        <w:rPr>
          <w:sz w:val="24"/>
          <w:szCs w:val="24"/>
        </w:rPr>
      </w:pPr>
      <w:r>
        <w:rPr>
          <w:sz w:val="24"/>
          <w:szCs w:val="24"/>
        </w:rPr>
        <w:t>jQuery also provides capabilities for developers to create </w:t>
      </w:r>
      <w:hyperlink r:id="rId19" w:tooltip="Plug-in (computing)" w:history="1">
        <w:r>
          <w:rPr>
            <w:rStyle w:val="Hyperlink"/>
            <w:rFonts w:eastAsia="sans-serif"/>
            <w:bCs/>
            <w:color w:val="000000" w:themeColor="text1"/>
            <w:sz w:val="24"/>
            <w:szCs w:val="24"/>
            <w:u w:val="none"/>
            <w:shd w:val="clear" w:color="auto" w:fill="FFFFFF"/>
          </w:rPr>
          <w:t>plug-ins</w:t>
        </w:r>
      </w:hyperlink>
      <w:r>
        <w:rPr>
          <w:sz w:val="24"/>
          <w:szCs w:val="24"/>
        </w:rPr>
        <w:t xml:space="preserve"> on top of the </w:t>
      </w:r>
    </w:p>
    <w:p w:rsidR="00446377" w:rsidRDefault="006916D3">
      <w:pPr>
        <w:ind w:firstLineChars="1450" w:firstLine="3480"/>
        <w:rPr>
          <w:sz w:val="24"/>
          <w:szCs w:val="24"/>
        </w:rPr>
      </w:pPr>
      <w:r>
        <w:rPr>
          <w:sz w:val="24"/>
          <w:szCs w:val="24"/>
        </w:rPr>
        <w:t>JavaScript library. This enables developers to create </w:t>
      </w:r>
      <w:hyperlink r:id="rId20" w:tooltip="Abstraction (computer science)" w:history="1">
        <w:r>
          <w:rPr>
            <w:rStyle w:val="Hyperlink"/>
            <w:rFonts w:eastAsia="sans-serif"/>
            <w:bCs/>
            <w:color w:val="000000" w:themeColor="text1"/>
            <w:sz w:val="24"/>
            <w:szCs w:val="24"/>
            <w:u w:val="none"/>
            <w:shd w:val="clear" w:color="auto" w:fill="FFFFFF"/>
          </w:rPr>
          <w:t>abstractions</w:t>
        </w:r>
      </w:hyperlink>
      <w:r>
        <w:rPr>
          <w:sz w:val="24"/>
          <w:szCs w:val="24"/>
        </w:rPr>
        <w:t xml:space="preserve"> for low-level </w:t>
      </w:r>
    </w:p>
    <w:p w:rsidR="00446377" w:rsidRDefault="006916D3">
      <w:pPr>
        <w:ind w:firstLineChars="1450" w:firstLine="3480"/>
        <w:rPr>
          <w:sz w:val="24"/>
          <w:szCs w:val="24"/>
        </w:rPr>
      </w:pPr>
      <w:r>
        <w:rPr>
          <w:sz w:val="24"/>
          <w:szCs w:val="24"/>
        </w:rPr>
        <w:t xml:space="preserve">interaction and animation, advanced effects and high-level, themeable widgets. </w:t>
      </w:r>
    </w:p>
    <w:p w:rsidR="00446377" w:rsidRDefault="006916D3">
      <w:pPr>
        <w:ind w:firstLineChars="1450" w:firstLine="3480"/>
        <w:rPr>
          <w:rStyle w:val="Hyperlink"/>
          <w:rFonts w:eastAsia="sans-serif"/>
          <w:bCs/>
          <w:color w:val="000000" w:themeColor="text1"/>
          <w:sz w:val="24"/>
          <w:szCs w:val="24"/>
          <w:u w:val="none"/>
          <w:shd w:val="clear" w:color="auto" w:fill="FFFFFF"/>
        </w:rPr>
      </w:pPr>
      <w:r>
        <w:rPr>
          <w:sz w:val="24"/>
          <w:szCs w:val="24"/>
        </w:rPr>
        <w:t>The modular approach to the jQuery library allows the creation of powerful </w:t>
      </w:r>
      <w:r w:rsidR="00446377" w:rsidRPr="00446377">
        <w:fldChar w:fldCharType="begin"/>
      </w:r>
      <w:r>
        <w:rPr>
          <w:sz w:val="24"/>
          <w:szCs w:val="24"/>
        </w:rPr>
        <w:instrText xml:space="preserve"> HYPERLINK "https://en.wikipedia.org/wiki/Dynamic_web_page" \o "Dynamic web page"</w:instrText>
      </w:r>
      <w:r w:rsidR="00446377" w:rsidRPr="00446377">
        <w:fldChar w:fldCharType="separate"/>
      </w:r>
      <w:r>
        <w:rPr>
          <w:rStyle w:val="Hyperlink"/>
          <w:rFonts w:eastAsia="sans-serif"/>
          <w:bCs/>
          <w:color w:val="000000" w:themeColor="text1"/>
          <w:sz w:val="24"/>
          <w:szCs w:val="24"/>
          <w:u w:val="none"/>
          <w:shd w:val="clear" w:color="auto" w:fill="FFFFFF"/>
        </w:rPr>
        <w:t xml:space="preserve">dynamic </w:t>
      </w:r>
    </w:p>
    <w:p w:rsidR="00446377" w:rsidRDefault="006916D3">
      <w:pPr>
        <w:ind w:firstLineChars="1450" w:firstLine="3480"/>
        <w:rPr>
          <w:sz w:val="24"/>
          <w:szCs w:val="24"/>
        </w:rPr>
      </w:pPr>
      <w:r>
        <w:rPr>
          <w:rStyle w:val="Hyperlink"/>
          <w:rFonts w:eastAsia="sans-serif"/>
          <w:bCs/>
          <w:color w:val="000000" w:themeColor="text1"/>
          <w:sz w:val="24"/>
          <w:szCs w:val="24"/>
          <w:u w:val="none"/>
          <w:shd w:val="clear" w:color="auto" w:fill="FFFFFF"/>
        </w:rPr>
        <w:t>web pages</w:t>
      </w:r>
      <w:r w:rsidR="00446377">
        <w:rPr>
          <w:rStyle w:val="Hyperlink"/>
          <w:rFonts w:eastAsia="sans-serif"/>
          <w:bCs/>
          <w:color w:val="000000" w:themeColor="text1"/>
          <w:sz w:val="24"/>
          <w:szCs w:val="24"/>
          <w:u w:val="none"/>
          <w:shd w:val="clear" w:color="auto" w:fill="FFFFFF"/>
        </w:rPr>
        <w:fldChar w:fldCharType="end"/>
      </w:r>
      <w:r>
        <w:rPr>
          <w:sz w:val="24"/>
          <w:szCs w:val="24"/>
        </w:rPr>
        <w:t> and Web applications.</w:t>
      </w:r>
    </w:p>
    <w:p w:rsidR="00446377" w:rsidRDefault="00446377">
      <w:pPr>
        <w:ind w:leftChars="327" w:left="719" w:firstLineChars="1150" w:firstLine="2760"/>
        <w:rPr>
          <w:sz w:val="24"/>
          <w:szCs w:val="24"/>
        </w:rPr>
      </w:pPr>
    </w:p>
    <w:p w:rsidR="00446377" w:rsidRDefault="00446377">
      <w:pPr>
        <w:ind w:leftChars="327" w:left="719" w:firstLineChars="1150" w:firstLine="2760"/>
        <w:rPr>
          <w:rFonts w:ascii="Arial" w:hAnsi="Arial" w:cs="Arial"/>
          <w:sz w:val="24"/>
          <w:szCs w:val="24"/>
        </w:rPr>
      </w:pPr>
    </w:p>
    <w:p w:rsidR="00446377" w:rsidRDefault="006916D3" w:rsidP="006916D3">
      <w:pPr>
        <w:pStyle w:val="Heading1"/>
        <w:widowControl/>
        <w:spacing w:before="126" w:after="105" w:line="13" w:lineRule="atLeast"/>
        <w:ind w:left="0" w:firstLineChars="1200" w:firstLine="3132"/>
        <w:rPr>
          <w:rFonts w:ascii="Arial" w:eastAsia="Helvetica" w:hAnsi="Arial" w:cs="Arial"/>
          <w:color w:val="333333"/>
          <w:sz w:val="26"/>
          <w:szCs w:val="26"/>
        </w:rPr>
      </w:pPr>
      <w:r>
        <w:rPr>
          <w:rFonts w:ascii="Arial" w:eastAsia="Helvetica" w:hAnsi="Arial" w:cs="Arial"/>
          <w:color w:val="333333"/>
          <w:sz w:val="26"/>
          <w:szCs w:val="26"/>
        </w:rPr>
        <w:t>MYSQL:</w:t>
      </w:r>
    </w:p>
    <w:p w:rsidR="00446377" w:rsidRDefault="006916D3">
      <w:pPr>
        <w:ind w:firstLineChars="1450" w:firstLine="3480"/>
        <w:rPr>
          <w:sz w:val="24"/>
          <w:szCs w:val="24"/>
        </w:rPr>
      </w:pPr>
      <w:r>
        <w:rPr>
          <w:sz w:val="24"/>
          <w:szCs w:val="24"/>
        </w:rPr>
        <w:t>MySQL is an open source relational database management system (RDBMS).</w:t>
      </w:r>
    </w:p>
    <w:p w:rsidR="00446377" w:rsidRDefault="006916D3">
      <w:pPr>
        <w:ind w:firstLineChars="1500" w:firstLine="3600"/>
        <w:rPr>
          <w:sz w:val="24"/>
          <w:szCs w:val="24"/>
        </w:rPr>
      </w:pPr>
      <w:r>
        <w:rPr>
          <w:sz w:val="24"/>
          <w:szCs w:val="24"/>
        </w:rPr>
        <w:t xml:space="preserve"> Its name is a combination of "My", the name of co-founder Michael Widenius's </w:t>
      </w:r>
    </w:p>
    <w:p w:rsidR="00446377" w:rsidRDefault="006916D3">
      <w:pPr>
        <w:ind w:firstLineChars="1500" w:firstLine="3600"/>
        <w:rPr>
          <w:sz w:val="24"/>
          <w:szCs w:val="24"/>
        </w:rPr>
      </w:pPr>
      <w:r>
        <w:rPr>
          <w:sz w:val="24"/>
          <w:szCs w:val="24"/>
        </w:rPr>
        <w:t>daughter, and "SQL", the abbreviation for Structured Query Language.</w:t>
      </w:r>
    </w:p>
    <w:p w:rsidR="00446377" w:rsidRDefault="006916D3">
      <w:pPr>
        <w:ind w:firstLineChars="1500" w:firstLine="3600"/>
        <w:rPr>
          <w:sz w:val="24"/>
          <w:szCs w:val="24"/>
        </w:rPr>
      </w:pPr>
      <w:r>
        <w:rPr>
          <w:sz w:val="24"/>
          <w:szCs w:val="24"/>
        </w:rPr>
        <w:t xml:space="preserve">MySQL is an open-source relational database management system (RDBMS). </w:t>
      </w:r>
    </w:p>
    <w:p w:rsidR="00446377" w:rsidRDefault="006916D3">
      <w:pPr>
        <w:ind w:firstLineChars="1500" w:firstLine="3600"/>
        <w:rPr>
          <w:sz w:val="24"/>
          <w:szCs w:val="24"/>
        </w:rPr>
      </w:pPr>
      <w:r>
        <w:rPr>
          <w:sz w:val="24"/>
          <w:szCs w:val="24"/>
        </w:rPr>
        <w:t xml:space="preserve">It is the most popular.MySQL is released under an open-source license. So you </w:t>
      </w:r>
    </w:p>
    <w:p w:rsidR="00446377" w:rsidRDefault="006916D3">
      <w:pPr>
        <w:ind w:firstLineChars="1500" w:firstLine="3600"/>
        <w:rPr>
          <w:sz w:val="24"/>
          <w:szCs w:val="24"/>
        </w:rPr>
      </w:pPr>
      <w:r>
        <w:rPr>
          <w:sz w:val="24"/>
          <w:szCs w:val="24"/>
        </w:rPr>
        <w:t xml:space="preserve">have nothing to pay to use it.MySQL is a very powerful program in its own right. </w:t>
      </w:r>
    </w:p>
    <w:p w:rsidR="00446377" w:rsidRDefault="006916D3">
      <w:pPr>
        <w:ind w:firstLineChars="1500" w:firstLine="3600"/>
        <w:rPr>
          <w:sz w:val="24"/>
          <w:szCs w:val="24"/>
        </w:rPr>
      </w:pPr>
      <w:r>
        <w:rPr>
          <w:sz w:val="24"/>
          <w:szCs w:val="24"/>
        </w:rPr>
        <w:t xml:space="preserve">It handles a large subset of the functionality of the most expensive and powerful </w:t>
      </w:r>
    </w:p>
    <w:p w:rsidR="00446377" w:rsidRDefault="006916D3">
      <w:pPr>
        <w:ind w:firstLineChars="1500" w:firstLine="3600"/>
        <w:rPr>
          <w:sz w:val="24"/>
          <w:szCs w:val="24"/>
        </w:rPr>
      </w:pPr>
      <w:r>
        <w:rPr>
          <w:sz w:val="24"/>
          <w:szCs w:val="24"/>
        </w:rPr>
        <w:t xml:space="preserve">database packages.MySQL works on many operating systems and with many </w:t>
      </w:r>
    </w:p>
    <w:p w:rsidR="00446377" w:rsidRDefault="006916D3">
      <w:pPr>
        <w:ind w:firstLineChars="1500" w:firstLine="3600"/>
        <w:rPr>
          <w:sz w:val="24"/>
          <w:szCs w:val="24"/>
        </w:rPr>
      </w:pPr>
      <w:r>
        <w:rPr>
          <w:sz w:val="24"/>
          <w:szCs w:val="24"/>
        </w:rPr>
        <w:t xml:space="preserve">languages including PHP, PERL, C, C++, JAVA, etc.MySQL is customizable. </w:t>
      </w:r>
    </w:p>
    <w:p w:rsidR="00446377" w:rsidRDefault="006916D3">
      <w:pPr>
        <w:ind w:firstLineChars="1500" w:firstLine="3600"/>
        <w:rPr>
          <w:sz w:val="24"/>
          <w:szCs w:val="24"/>
        </w:rPr>
      </w:pPr>
      <w:r>
        <w:rPr>
          <w:sz w:val="24"/>
          <w:szCs w:val="24"/>
        </w:rPr>
        <w:t xml:space="preserve">The open-source GPL license allows programmers to modify the MySQL software </w:t>
      </w:r>
    </w:p>
    <w:p w:rsidR="00446377" w:rsidRDefault="006916D3">
      <w:pPr>
        <w:ind w:firstLineChars="1500" w:firstLine="3600"/>
        <w:rPr>
          <w:sz w:val="24"/>
          <w:szCs w:val="24"/>
        </w:rPr>
      </w:pPr>
      <w:r>
        <w:rPr>
          <w:sz w:val="24"/>
          <w:szCs w:val="24"/>
        </w:rPr>
        <w:t>to fit their own specific environments.MySQL is very friendly to PHP, the</w:t>
      </w:r>
    </w:p>
    <w:p w:rsidR="00446377" w:rsidRDefault="006916D3">
      <w:pPr>
        <w:ind w:firstLineChars="1450" w:firstLine="3480"/>
        <w:rPr>
          <w:sz w:val="24"/>
          <w:szCs w:val="24"/>
        </w:rPr>
      </w:pPr>
      <w:r>
        <w:rPr>
          <w:sz w:val="24"/>
          <w:szCs w:val="24"/>
        </w:rPr>
        <w:t xml:space="preserve">most appreciated language for web development.MySQL works very quickly and </w:t>
      </w:r>
    </w:p>
    <w:p w:rsidR="00446377" w:rsidRDefault="006916D3">
      <w:pPr>
        <w:ind w:firstLineChars="1500" w:firstLine="3600"/>
        <w:rPr>
          <w:sz w:val="24"/>
          <w:szCs w:val="24"/>
        </w:rPr>
      </w:pPr>
      <w:r>
        <w:rPr>
          <w:sz w:val="24"/>
          <w:szCs w:val="24"/>
        </w:rPr>
        <w:t>works well even with large data sets.</w:t>
      </w:r>
    </w:p>
    <w:p w:rsidR="00446377" w:rsidRDefault="00446377">
      <w:pPr>
        <w:rPr>
          <w:sz w:val="24"/>
          <w:szCs w:val="24"/>
        </w:rPr>
      </w:pPr>
    </w:p>
    <w:p w:rsidR="00446377" w:rsidRDefault="00446377">
      <w:pPr>
        <w:rPr>
          <w:sz w:val="24"/>
          <w:szCs w:val="24"/>
        </w:rPr>
      </w:pPr>
    </w:p>
    <w:p w:rsidR="00446377" w:rsidRDefault="00E633D3">
      <w:pPr>
        <w:pStyle w:val="Heading2"/>
        <w:widowControl/>
        <w:rPr>
          <w:rFonts w:ascii="Arial" w:hAnsi="Arial" w:cs="Arial"/>
          <w:sz w:val="27"/>
          <w:szCs w:val="27"/>
        </w:rPr>
      </w:pPr>
      <w:r>
        <w:rPr>
          <w:rFonts w:ascii="Arial" w:hAnsi="Arial" w:cs="Arial"/>
          <w:sz w:val="27"/>
          <w:szCs w:val="27"/>
        </w:rPr>
        <w:t xml:space="preserve">                  </w:t>
      </w:r>
      <w:r w:rsidR="006916D3">
        <w:rPr>
          <w:rFonts w:ascii="Arial" w:hAnsi="Arial" w:cs="Arial"/>
          <w:sz w:val="27"/>
          <w:szCs w:val="27"/>
        </w:rPr>
        <w:t>Node.js:</w:t>
      </w:r>
    </w:p>
    <w:p w:rsidR="00446377" w:rsidRDefault="00446377">
      <w:pPr>
        <w:rPr>
          <w:rFonts w:ascii="Arial" w:hAnsi="Arial" w:cs="Arial"/>
          <w:sz w:val="27"/>
          <w:szCs w:val="27"/>
        </w:rPr>
      </w:pPr>
    </w:p>
    <w:p w:rsidR="00446377" w:rsidRDefault="00E633D3">
      <w:pPr>
        <w:rPr>
          <w:sz w:val="24"/>
          <w:szCs w:val="24"/>
        </w:rPr>
      </w:pPr>
      <w:r>
        <w:rPr>
          <w:sz w:val="24"/>
          <w:szCs w:val="24"/>
        </w:rPr>
        <w:t xml:space="preserve">                                                            </w:t>
      </w:r>
      <w:r w:rsidR="006916D3">
        <w:rPr>
          <w:sz w:val="24"/>
          <w:szCs w:val="24"/>
        </w:rPr>
        <w:t xml:space="preserve">Node.js is a server-side platform built on Google Chrome's JavaScript Engine </w:t>
      </w:r>
    </w:p>
    <w:p w:rsidR="00446377" w:rsidRDefault="006916D3">
      <w:pPr>
        <w:ind w:firstLineChars="1500" w:firstLine="3600"/>
        <w:rPr>
          <w:sz w:val="24"/>
          <w:szCs w:val="24"/>
        </w:rPr>
      </w:pPr>
      <w:r>
        <w:rPr>
          <w:sz w:val="24"/>
          <w:szCs w:val="24"/>
        </w:rPr>
        <w:t xml:space="preserve">(V8 Engine). Node.js was developed by Ryan Dahl in 2009 and its latest version </w:t>
      </w:r>
    </w:p>
    <w:p w:rsidR="00446377" w:rsidRDefault="006916D3">
      <w:pPr>
        <w:ind w:firstLineChars="1500" w:firstLine="3600"/>
        <w:rPr>
          <w:sz w:val="24"/>
          <w:szCs w:val="24"/>
        </w:rPr>
      </w:pPr>
      <w:r>
        <w:rPr>
          <w:sz w:val="24"/>
          <w:szCs w:val="24"/>
        </w:rPr>
        <w:t>is v0.10.36.Node.js is an open source, cross-platform runtime environment for</w:t>
      </w:r>
    </w:p>
    <w:p w:rsidR="00446377" w:rsidRDefault="006916D3">
      <w:pPr>
        <w:ind w:firstLineChars="1450" w:firstLine="3480"/>
        <w:rPr>
          <w:sz w:val="24"/>
          <w:szCs w:val="24"/>
        </w:rPr>
      </w:pPr>
      <w:r>
        <w:rPr>
          <w:sz w:val="24"/>
          <w:szCs w:val="24"/>
        </w:rPr>
        <w:t>developing server-side and networking applications. Node.js applications are</w:t>
      </w:r>
    </w:p>
    <w:p w:rsidR="00446377" w:rsidRDefault="006916D3">
      <w:pPr>
        <w:ind w:firstLineChars="1500" w:firstLine="3600"/>
        <w:rPr>
          <w:sz w:val="24"/>
          <w:szCs w:val="24"/>
        </w:rPr>
      </w:pPr>
      <w:r>
        <w:rPr>
          <w:sz w:val="24"/>
          <w:szCs w:val="24"/>
        </w:rPr>
        <w:t>written in JavaScript, and can be run within the Node.js runtime on OS X,</w:t>
      </w:r>
    </w:p>
    <w:p w:rsidR="00446377" w:rsidRDefault="006916D3">
      <w:pPr>
        <w:ind w:firstLineChars="1450" w:firstLine="3480"/>
        <w:rPr>
          <w:sz w:val="24"/>
          <w:szCs w:val="24"/>
        </w:rPr>
      </w:pPr>
      <w:r>
        <w:rPr>
          <w:sz w:val="24"/>
          <w:szCs w:val="24"/>
        </w:rPr>
        <w:t xml:space="preserve">Microsoft Windows, and LinuxNode.js also provides a rich library of various </w:t>
      </w:r>
    </w:p>
    <w:p w:rsidR="00446377" w:rsidRDefault="006916D3">
      <w:pPr>
        <w:ind w:firstLineChars="1500" w:firstLine="3600"/>
        <w:rPr>
          <w:sz w:val="24"/>
          <w:szCs w:val="24"/>
        </w:rPr>
      </w:pPr>
      <w:r>
        <w:rPr>
          <w:sz w:val="24"/>
          <w:szCs w:val="24"/>
        </w:rPr>
        <w:t xml:space="preserve">JavaScript modules which simplifies the development of web applications using </w:t>
      </w:r>
    </w:p>
    <w:p w:rsidR="00446377" w:rsidRDefault="006916D3">
      <w:pPr>
        <w:ind w:firstLineChars="1500" w:firstLine="3600"/>
        <w:rPr>
          <w:rFonts w:ascii="Arial" w:eastAsia="SimSun" w:hAnsi="Arial" w:cs="Arial"/>
          <w:color w:val="000000"/>
          <w:sz w:val="24"/>
          <w:szCs w:val="24"/>
          <w:shd w:val="clear" w:color="auto" w:fill="FFFFFF"/>
        </w:rPr>
      </w:pPr>
      <w:r>
        <w:rPr>
          <w:sz w:val="24"/>
          <w:szCs w:val="24"/>
        </w:rPr>
        <w:t>Node.js to a great extent.</w:t>
      </w:r>
    </w:p>
    <w:p w:rsidR="00446377" w:rsidRDefault="00446377">
      <w:pPr>
        <w:rPr>
          <w:rFonts w:ascii="Arial" w:eastAsia="SimSun" w:hAnsi="Arial" w:cs="Arial"/>
          <w:color w:val="000000"/>
          <w:sz w:val="19"/>
          <w:szCs w:val="19"/>
          <w:shd w:val="clear" w:color="auto" w:fill="FFFFFF"/>
        </w:rPr>
      </w:pPr>
    </w:p>
    <w:p w:rsidR="00446377" w:rsidRDefault="00446377">
      <w:pPr>
        <w:pStyle w:val="Heading2"/>
        <w:widowControl/>
        <w:rPr>
          <w:rFonts w:ascii="Arial" w:eastAsia="SimSun" w:hAnsi="Arial" w:cs="Arial"/>
          <w:color w:val="000000"/>
          <w:sz w:val="19"/>
          <w:szCs w:val="19"/>
          <w:shd w:val="clear" w:color="auto" w:fill="FFFFFF"/>
        </w:rPr>
      </w:pPr>
    </w:p>
    <w:p w:rsidR="00446377" w:rsidRDefault="006916D3">
      <w:pPr>
        <w:pStyle w:val="Heading2"/>
        <w:widowControl/>
        <w:rPr>
          <w:rFonts w:ascii="Arial" w:eastAsia="SimSun" w:hAnsi="Arial" w:cs="Arial"/>
          <w:color w:val="000000"/>
          <w:sz w:val="19"/>
          <w:szCs w:val="19"/>
          <w:shd w:val="clear" w:color="auto" w:fill="FFFFFF"/>
        </w:rPr>
      </w:pPr>
      <w:r>
        <w:rPr>
          <w:noProof/>
          <w:lang w:bidi="ar-SA"/>
        </w:rPr>
        <w:drawing>
          <wp:anchor distT="0" distB="0" distL="114300" distR="114300" simplePos="0" relativeHeight="251791360" behindDoc="0" locked="0" layoutInCell="1" allowOverlap="0">
            <wp:simplePos x="0" y="0"/>
            <wp:positionH relativeFrom="column">
              <wp:posOffset>206375</wp:posOffset>
            </wp:positionH>
            <wp:positionV relativeFrom="paragraph">
              <wp:posOffset>108585</wp:posOffset>
            </wp:positionV>
            <wp:extent cx="1300480" cy="873760"/>
            <wp:effectExtent l="0" t="0" r="10160" b="1016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9"/>
                    <a:srcRect/>
                    <a:stretch>
                      <a:fillRect/>
                    </a:stretch>
                  </pic:blipFill>
                  <pic:spPr>
                    <a:xfrm>
                      <a:off x="0" y="0"/>
                      <a:ext cx="1300480" cy="873760"/>
                    </a:xfrm>
                    <a:prstGeom prst="rect">
                      <a:avLst/>
                    </a:prstGeom>
                    <a:noFill/>
                    <a:ln w="9525">
                      <a:noFill/>
                      <a:miter lim="800000"/>
                      <a:headEnd/>
                      <a:tailEnd/>
                    </a:ln>
                  </pic:spPr>
                </pic:pic>
              </a:graphicData>
            </a:graphic>
          </wp:anchor>
        </w:drawing>
      </w:r>
    </w:p>
    <w:p w:rsidR="00446377" w:rsidRDefault="00446377">
      <w:pPr>
        <w:pStyle w:val="Heading2"/>
        <w:widowControl/>
        <w:rPr>
          <w:rFonts w:ascii="Arial" w:eastAsia="SimSun" w:hAnsi="Arial" w:cs="Arial"/>
          <w:color w:val="000000"/>
          <w:sz w:val="19"/>
          <w:szCs w:val="19"/>
          <w:shd w:val="clear" w:color="auto" w:fill="FFFFFF"/>
        </w:rPr>
      </w:pPr>
    </w:p>
    <w:p w:rsidR="00446377" w:rsidRDefault="00446377">
      <w:pPr>
        <w:pStyle w:val="Heading2"/>
        <w:widowControl/>
        <w:rPr>
          <w:rFonts w:ascii="Arial" w:eastAsia="SimSun" w:hAnsi="Arial" w:cs="Arial"/>
          <w:color w:val="000000"/>
          <w:sz w:val="19"/>
          <w:szCs w:val="19"/>
          <w:shd w:val="clear" w:color="auto" w:fill="FFFFFF"/>
        </w:rPr>
      </w:pPr>
    </w:p>
    <w:p w:rsidR="00446377" w:rsidRDefault="00446377">
      <w:pPr>
        <w:pStyle w:val="Heading2"/>
        <w:widowControl/>
        <w:rPr>
          <w:rFonts w:ascii="Arial" w:eastAsia="SimSun" w:hAnsi="Arial" w:cs="Arial"/>
          <w:color w:val="000000"/>
          <w:sz w:val="19"/>
          <w:szCs w:val="19"/>
          <w:shd w:val="clear" w:color="auto" w:fill="FFFFFF"/>
        </w:rPr>
      </w:pPr>
    </w:p>
    <w:p w:rsidR="00446377" w:rsidRDefault="00446377">
      <w:pPr>
        <w:pStyle w:val="Heading2"/>
        <w:widowControl/>
        <w:rPr>
          <w:rFonts w:ascii="Arial" w:eastAsia="SimSun" w:hAnsi="Arial" w:cs="Arial"/>
          <w:color w:val="000000"/>
          <w:sz w:val="19"/>
          <w:szCs w:val="19"/>
          <w:shd w:val="clear" w:color="auto" w:fill="FFFFFF"/>
        </w:rPr>
      </w:pPr>
    </w:p>
    <w:p w:rsidR="00446377" w:rsidRDefault="006916D3" w:rsidP="006916D3">
      <w:pPr>
        <w:pStyle w:val="Heading2"/>
        <w:widowControl/>
        <w:ind w:firstLineChars="250" w:firstLine="678"/>
        <w:rPr>
          <w:rFonts w:ascii="Arial" w:hAnsi="Arial" w:cs="Arial"/>
          <w:sz w:val="27"/>
          <w:szCs w:val="27"/>
        </w:rPr>
      </w:pPr>
      <w:r>
        <w:rPr>
          <w:rFonts w:ascii="Arial" w:hAnsi="Arial" w:cs="Arial"/>
          <w:sz w:val="27"/>
          <w:szCs w:val="27"/>
        </w:rPr>
        <w:lastRenderedPageBreak/>
        <w:t>Features of Node.js:</w:t>
      </w:r>
    </w:p>
    <w:p w:rsidR="00446377" w:rsidRDefault="00446377"/>
    <w:p w:rsidR="00446377" w:rsidRDefault="006916D3">
      <w:pPr>
        <w:numPr>
          <w:ilvl w:val="0"/>
          <w:numId w:val="3"/>
        </w:numPr>
        <w:ind w:left="3360"/>
        <w:jc w:val="both"/>
      </w:pPr>
      <w:r>
        <w:rPr>
          <w:rStyle w:val="Heading6Char"/>
        </w:rPr>
        <w:t>Asynchronous and Event Driven</w:t>
      </w:r>
      <w:r>
        <w:t> − All APIs of Node.js library are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rsidR="00446377" w:rsidRDefault="00446377">
      <w:pPr>
        <w:jc w:val="both"/>
      </w:pPr>
    </w:p>
    <w:p w:rsidR="00446377" w:rsidRDefault="006916D3">
      <w:pPr>
        <w:numPr>
          <w:ilvl w:val="0"/>
          <w:numId w:val="3"/>
        </w:numPr>
        <w:ind w:left="3360"/>
        <w:jc w:val="both"/>
      </w:pPr>
      <w:r>
        <w:rPr>
          <w:rStyle w:val="Heading6Char"/>
        </w:rPr>
        <w:t>Very Fast</w:t>
      </w:r>
      <w:r>
        <w:t> − Being built on Google Chrome's V8 JavaScript Engine, Node.js library is very fast in code execution.</w:t>
      </w:r>
    </w:p>
    <w:p w:rsidR="00446377" w:rsidRDefault="00446377">
      <w:pPr>
        <w:jc w:val="both"/>
      </w:pPr>
    </w:p>
    <w:p w:rsidR="00446377" w:rsidRDefault="006916D3">
      <w:pPr>
        <w:numPr>
          <w:ilvl w:val="0"/>
          <w:numId w:val="3"/>
        </w:numPr>
        <w:ind w:left="3360"/>
        <w:jc w:val="both"/>
      </w:pPr>
      <w:r>
        <w:rPr>
          <w:rStyle w:val="Heading6Char"/>
        </w:rPr>
        <w:t>Single Threaded but Highly Scalable</w:t>
      </w:r>
      <w:r>
        <w:t>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rsidR="00446377" w:rsidRDefault="00446377">
      <w:pPr>
        <w:jc w:val="both"/>
      </w:pPr>
    </w:p>
    <w:p w:rsidR="00446377" w:rsidRDefault="006916D3">
      <w:pPr>
        <w:numPr>
          <w:ilvl w:val="0"/>
          <w:numId w:val="3"/>
        </w:numPr>
        <w:ind w:left="3360"/>
        <w:jc w:val="both"/>
      </w:pPr>
      <w:r>
        <w:rPr>
          <w:rStyle w:val="Heading6Char"/>
        </w:rPr>
        <w:t>No Buffering</w:t>
      </w:r>
      <w:r>
        <w:t> − Node.js applications never buffer any data. These applications simply output the data in chunks.</w:t>
      </w:r>
    </w:p>
    <w:p w:rsidR="00446377" w:rsidRDefault="00987005" w:rsidP="006916D3">
      <w:pPr>
        <w:pStyle w:val="Heading3"/>
        <w:ind w:left="0" w:firstLineChars="900" w:firstLine="2530"/>
      </w:pPr>
      <w:r>
        <w:t xml:space="preserve">       </w:t>
      </w:r>
      <w:r w:rsidR="006916D3">
        <w:t>ExpressJS:</w:t>
      </w:r>
    </w:p>
    <w:p w:rsidR="00446377" w:rsidRDefault="00446377"/>
    <w:p w:rsidR="00446377" w:rsidRDefault="00987005">
      <w:pPr>
        <w:rPr>
          <w:sz w:val="24"/>
          <w:szCs w:val="24"/>
        </w:rPr>
      </w:pPr>
      <w:r>
        <w:rPr>
          <w:sz w:val="24"/>
          <w:szCs w:val="24"/>
        </w:rPr>
        <w:t xml:space="preserve">                                                             </w:t>
      </w:r>
      <w:r w:rsidR="006916D3">
        <w:rPr>
          <w:sz w:val="24"/>
          <w:szCs w:val="24"/>
        </w:rPr>
        <w:t xml:space="preserve">ExpressJS is a web application framework that provides you with a simple </w:t>
      </w:r>
    </w:p>
    <w:p w:rsidR="00446377" w:rsidRDefault="006916D3">
      <w:pPr>
        <w:ind w:firstLineChars="1500" w:firstLine="3600"/>
        <w:rPr>
          <w:sz w:val="24"/>
          <w:szCs w:val="24"/>
        </w:rPr>
      </w:pPr>
      <w:r>
        <w:rPr>
          <w:sz w:val="24"/>
          <w:szCs w:val="24"/>
        </w:rPr>
        <w:t>API to build websites, web apps and back ends. Express provides a minimal</w:t>
      </w:r>
    </w:p>
    <w:p w:rsidR="00446377" w:rsidRDefault="006916D3">
      <w:pPr>
        <w:ind w:firstLineChars="1500" w:firstLine="3600"/>
        <w:rPr>
          <w:sz w:val="24"/>
          <w:szCs w:val="24"/>
        </w:rPr>
      </w:pPr>
      <w:r>
        <w:rPr>
          <w:sz w:val="24"/>
          <w:szCs w:val="24"/>
        </w:rPr>
        <w:t xml:space="preserve">interface to build our applications.It provides us the tools that are required to </w:t>
      </w:r>
    </w:p>
    <w:p w:rsidR="00446377" w:rsidRDefault="006916D3">
      <w:pPr>
        <w:ind w:firstLineChars="1500" w:firstLine="3600"/>
        <w:rPr>
          <w:sz w:val="24"/>
          <w:szCs w:val="24"/>
        </w:rPr>
      </w:pPr>
      <w:r>
        <w:rPr>
          <w:sz w:val="24"/>
          <w:szCs w:val="24"/>
        </w:rPr>
        <w:t xml:space="preserve">build our app. It is flexible as there are numerous modules available on npm, </w:t>
      </w:r>
    </w:p>
    <w:p w:rsidR="00446377" w:rsidRDefault="006916D3">
      <w:pPr>
        <w:ind w:firstLineChars="1500" w:firstLine="3600"/>
        <w:rPr>
          <w:sz w:val="24"/>
          <w:szCs w:val="24"/>
        </w:rPr>
      </w:pPr>
      <w:r>
        <w:rPr>
          <w:sz w:val="24"/>
          <w:szCs w:val="24"/>
        </w:rPr>
        <w:t>which can be directly plugged into Express.Express.js is a web framework for</w:t>
      </w:r>
    </w:p>
    <w:p w:rsidR="00446377" w:rsidRDefault="006916D3">
      <w:pPr>
        <w:ind w:firstLineChars="1450" w:firstLine="3480"/>
        <w:rPr>
          <w:sz w:val="24"/>
          <w:szCs w:val="24"/>
        </w:rPr>
      </w:pPr>
      <w:r>
        <w:rPr>
          <w:sz w:val="24"/>
          <w:szCs w:val="24"/>
        </w:rPr>
        <w:t>Node.js. It is a fast, robust and asynchronous in nature.It can be used to design</w:t>
      </w:r>
    </w:p>
    <w:p w:rsidR="00446377" w:rsidRDefault="006916D3">
      <w:pPr>
        <w:ind w:firstLineChars="1450" w:firstLine="3480"/>
        <w:rPr>
          <w:sz w:val="24"/>
          <w:szCs w:val="24"/>
        </w:rPr>
      </w:pPr>
      <w:r>
        <w:rPr>
          <w:sz w:val="24"/>
          <w:szCs w:val="24"/>
        </w:rPr>
        <w:t>single-page, multi-page and hybrid web applications.</w:t>
      </w:r>
    </w:p>
    <w:p w:rsidR="00446377" w:rsidRDefault="00446377">
      <w:pPr>
        <w:ind w:firstLineChars="1450" w:firstLine="3480"/>
        <w:rPr>
          <w:sz w:val="24"/>
          <w:szCs w:val="24"/>
        </w:rPr>
      </w:pPr>
    </w:p>
    <w:p w:rsidR="00446377" w:rsidRDefault="006916D3">
      <w:pPr>
        <w:numPr>
          <w:ilvl w:val="0"/>
          <w:numId w:val="4"/>
        </w:numPr>
        <w:ind w:left="4080"/>
        <w:rPr>
          <w:sz w:val="24"/>
          <w:szCs w:val="24"/>
        </w:rPr>
      </w:pPr>
      <w:r>
        <w:rPr>
          <w:sz w:val="24"/>
          <w:szCs w:val="24"/>
        </w:rPr>
        <w:t>It allows to setup middlewares to respond to HTTP Requests.</w:t>
      </w:r>
    </w:p>
    <w:p w:rsidR="00446377" w:rsidRDefault="006916D3">
      <w:pPr>
        <w:numPr>
          <w:ilvl w:val="0"/>
          <w:numId w:val="4"/>
        </w:numPr>
        <w:ind w:left="4080"/>
        <w:rPr>
          <w:sz w:val="24"/>
          <w:szCs w:val="24"/>
        </w:rPr>
      </w:pPr>
      <w:r>
        <w:rPr>
          <w:sz w:val="24"/>
          <w:szCs w:val="24"/>
        </w:rPr>
        <w:t>It defines a routing table which is used to perform different actions based on HTTP method and URL.</w:t>
      </w:r>
    </w:p>
    <w:p w:rsidR="00446377" w:rsidRDefault="006916D3">
      <w:pPr>
        <w:numPr>
          <w:ilvl w:val="0"/>
          <w:numId w:val="4"/>
        </w:numPr>
        <w:ind w:left="4080"/>
        <w:rPr>
          <w:sz w:val="24"/>
          <w:szCs w:val="24"/>
        </w:rPr>
      </w:pPr>
      <w:r>
        <w:rPr>
          <w:sz w:val="24"/>
          <w:szCs w:val="24"/>
        </w:rPr>
        <w:t>It allows to dynamically render HTML Pages based on passing arguments to templates.</w:t>
      </w:r>
    </w:p>
    <w:p w:rsidR="00446377" w:rsidRDefault="00446377"/>
    <w:p w:rsidR="00446377" w:rsidRDefault="00446377"/>
    <w:p w:rsidR="00446377" w:rsidRDefault="00446377">
      <w:pPr>
        <w:rPr>
          <w:rFonts w:ascii="Arial" w:eastAsia="SimSun" w:hAnsi="Arial" w:cs="Arial"/>
          <w:color w:val="000000"/>
          <w:sz w:val="19"/>
          <w:szCs w:val="19"/>
          <w:shd w:val="clear" w:color="auto" w:fill="FFFFFF"/>
        </w:rPr>
      </w:pPr>
    </w:p>
    <w:p w:rsidR="00446377" w:rsidRDefault="00987005">
      <w:pPr>
        <w:spacing w:line="276" w:lineRule="auto"/>
        <w:rPr>
          <w:rFonts w:eastAsia="Calibri"/>
          <w:b/>
          <w:sz w:val="24"/>
          <w:szCs w:val="24"/>
          <w:u w:val="single"/>
        </w:rPr>
      </w:pPr>
      <w:r>
        <w:rPr>
          <w:rFonts w:eastAsia="Calibri"/>
          <w:b/>
          <w:sz w:val="24"/>
          <w:szCs w:val="24"/>
        </w:rPr>
        <w:t xml:space="preserve">                                                         </w:t>
      </w:r>
      <w:r w:rsidR="006916D3">
        <w:rPr>
          <w:rFonts w:eastAsia="Calibri"/>
          <w:b/>
          <w:sz w:val="24"/>
          <w:szCs w:val="24"/>
        </w:rPr>
        <w:t>VISUAL STUDIO</w:t>
      </w:r>
      <w:r w:rsidR="006916D3">
        <w:rPr>
          <w:rFonts w:eastAsia="Calibri"/>
          <w:b/>
          <w:sz w:val="24"/>
          <w:szCs w:val="24"/>
          <w:u w:val="single"/>
        </w:rPr>
        <w:t>:</w:t>
      </w:r>
    </w:p>
    <w:p w:rsidR="00446377" w:rsidRDefault="006916D3">
      <w:pPr>
        <w:spacing w:line="276" w:lineRule="auto"/>
        <w:ind w:firstLineChars="1450" w:firstLine="3480"/>
        <w:rPr>
          <w:sz w:val="24"/>
          <w:szCs w:val="24"/>
        </w:rPr>
      </w:pPr>
      <w:r>
        <w:rPr>
          <w:sz w:val="24"/>
          <w:szCs w:val="24"/>
        </w:rPr>
        <w:t xml:space="preserve">Microsoft Visual Studio is an integrated development environment (IDE) from </w:t>
      </w:r>
    </w:p>
    <w:p w:rsidR="00446377" w:rsidRDefault="006916D3">
      <w:pPr>
        <w:spacing w:line="276" w:lineRule="auto"/>
        <w:ind w:firstLineChars="1450" w:firstLine="3480"/>
        <w:rPr>
          <w:sz w:val="24"/>
          <w:szCs w:val="24"/>
        </w:rPr>
      </w:pPr>
      <w:r>
        <w:rPr>
          <w:sz w:val="24"/>
          <w:szCs w:val="24"/>
        </w:rPr>
        <w:t xml:space="preserve">Microsoft. It is used to develop computer programs, as well as websites, web apps, </w:t>
      </w:r>
    </w:p>
    <w:p w:rsidR="00446377" w:rsidRDefault="006916D3">
      <w:pPr>
        <w:spacing w:line="276" w:lineRule="auto"/>
        <w:ind w:firstLineChars="1450" w:firstLine="3480"/>
        <w:rPr>
          <w:sz w:val="24"/>
          <w:szCs w:val="24"/>
        </w:rPr>
      </w:pPr>
      <w:r>
        <w:rPr>
          <w:sz w:val="24"/>
          <w:szCs w:val="24"/>
        </w:rPr>
        <w:t xml:space="preserve">web services and mobile apps. Visual Studio uses Microsoft software </w:t>
      </w:r>
    </w:p>
    <w:p w:rsidR="00446377" w:rsidRDefault="006916D3">
      <w:pPr>
        <w:spacing w:line="276" w:lineRule="auto"/>
        <w:ind w:firstLineChars="1450" w:firstLine="3480"/>
        <w:rPr>
          <w:sz w:val="24"/>
          <w:szCs w:val="24"/>
        </w:rPr>
      </w:pPr>
      <w:r>
        <w:rPr>
          <w:sz w:val="24"/>
          <w:szCs w:val="24"/>
        </w:rPr>
        <w:t xml:space="preserve">development platforms such as Windows API, Windows Forms, Windows </w:t>
      </w:r>
    </w:p>
    <w:p w:rsidR="00446377" w:rsidRDefault="006916D3">
      <w:pPr>
        <w:spacing w:line="276" w:lineRule="auto"/>
        <w:ind w:firstLineChars="1450" w:firstLine="3480"/>
        <w:rPr>
          <w:sz w:val="24"/>
          <w:szCs w:val="24"/>
        </w:rPr>
      </w:pPr>
      <w:r>
        <w:rPr>
          <w:sz w:val="24"/>
          <w:szCs w:val="24"/>
        </w:rPr>
        <w:t xml:space="preserve">Presentation Foundation, Windows Store and Microsoft Silverlight. It can </w:t>
      </w:r>
    </w:p>
    <w:p w:rsidR="00446377" w:rsidRDefault="006916D3">
      <w:pPr>
        <w:spacing w:line="276" w:lineRule="auto"/>
        <w:ind w:firstLineChars="1450" w:firstLine="3480"/>
        <w:rPr>
          <w:sz w:val="24"/>
          <w:szCs w:val="24"/>
        </w:rPr>
      </w:pPr>
      <w:r>
        <w:rPr>
          <w:sz w:val="24"/>
          <w:szCs w:val="24"/>
        </w:rPr>
        <w:t>produce both native code and managed code.</w:t>
      </w:r>
    </w:p>
    <w:p w:rsidR="00446377" w:rsidRDefault="006916D3">
      <w:pPr>
        <w:spacing w:line="276" w:lineRule="auto"/>
        <w:ind w:firstLineChars="1450" w:firstLine="3480"/>
        <w:rPr>
          <w:sz w:val="24"/>
          <w:szCs w:val="24"/>
        </w:rPr>
      </w:pPr>
      <w:r>
        <w:rPr>
          <w:sz w:val="24"/>
          <w:szCs w:val="24"/>
        </w:rPr>
        <w:t xml:space="preserve">Visual Studio includes a code editor supporting IntelliSense (the code </w:t>
      </w:r>
    </w:p>
    <w:p w:rsidR="00446377" w:rsidRDefault="006916D3">
      <w:pPr>
        <w:spacing w:line="276" w:lineRule="auto"/>
        <w:ind w:firstLineChars="1450" w:firstLine="3480"/>
        <w:rPr>
          <w:sz w:val="24"/>
          <w:szCs w:val="24"/>
        </w:rPr>
      </w:pPr>
      <w:r>
        <w:rPr>
          <w:sz w:val="24"/>
          <w:szCs w:val="24"/>
        </w:rPr>
        <w:t xml:space="preserve">completion component) as well as code refactoring. </w:t>
      </w:r>
    </w:p>
    <w:p w:rsidR="00446377" w:rsidRDefault="006916D3">
      <w:pPr>
        <w:spacing w:line="276" w:lineRule="auto"/>
        <w:ind w:firstLineChars="450" w:firstLine="990"/>
        <w:rPr>
          <w:sz w:val="24"/>
          <w:szCs w:val="24"/>
        </w:rPr>
      </w:pPr>
      <w:r>
        <w:rPr>
          <w:noProof/>
          <w:lang w:bidi="ar-SA"/>
        </w:rPr>
        <w:drawing>
          <wp:anchor distT="0" distB="0" distL="114300" distR="114300" simplePos="0" relativeHeight="251798528" behindDoc="0" locked="0" layoutInCell="1" allowOverlap="0">
            <wp:simplePos x="0" y="0"/>
            <wp:positionH relativeFrom="column">
              <wp:posOffset>130175</wp:posOffset>
            </wp:positionH>
            <wp:positionV relativeFrom="paragraph">
              <wp:posOffset>157480</wp:posOffset>
            </wp:positionV>
            <wp:extent cx="1300480" cy="873760"/>
            <wp:effectExtent l="0" t="0" r="10160" b="1016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9"/>
                    <a:srcRect/>
                    <a:stretch>
                      <a:fillRect/>
                    </a:stretch>
                  </pic:blipFill>
                  <pic:spPr>
                    <a:xfrm>
                      <a:off x="0" y="0"/>
                      <a:ext cx="1300480" cy="873760"/>
                    </a:xfrm>
                    <a:prstGeom prst="rect">
                      <a:avLst/>
                    </a:prstGeom>
                    <a:noFill/>
                    <a:ln w="9525">
                      <a:noFill/>
                      <a:miter lim="800000"/>
                      <a:headEnd/>
                      <a:tailEnd/>
                    </a:ln>
                  </pic:spPr>
                </pic:pic>
              </a:graphicData>
            </a:graphic>
          </wp:anchor>
        </w:drawing>
      </w:r>
      <w:r>
        <w:rPr>
          <w:sz w:val="24"/>
          <w:szCs w:val="24"/>
        </w:rPr>
        <w:t>The integrated debugger works both as a source-level debugger and a</w:t>
      </w:r>
    </w:p>
    <w:p w:rsidR="00446377" w:rsidRDefault="006916D3">
      <w:pPr>
        <w:spacing w:line="276" w:lineRule="auto"/>
        <w:ind w:firstLineChars="450" w:firstLine="1080"/>
        <w:rPr>
          <w:sz w:val="24"/>
          <w:szCs w:val="24"/>
        </w:rPr>
      </w:pPr>
      <w:r>
        <w:rPr>
          <w:sz w:val="24"/>
          <w:szCs w:val="24"/>
        </w:rPr>
        <w:t xml:space="preserve">machine-level debugger. Other built-in tools include a code profiler, forms </w:t>
      </w:r>
    </w:p>
    <w:p w:rsidR="00446377" w:rsidRDefault="00446377">
      <w:pPr>
        <w:spacing w:line="276" w:lineRule="auto"/>
        <w:ind w:firstLineChars="1450" w:firstLine="3480"/>
        <w:rPr>
          <w:sz w:val="24"/>
          <w:szCs w:val="24"/>
        </w:rPr>
      </w:pPr>
    </w:p>
    <w:p w:rsidR="00446377" w:rsidRDefault="006916D3">
      <w:pPr>
        <w:spacing w:line="276" w:lineRule="auto"/>
        <w:ind w:firstLineChars="1450" w:firstLine="3480"/>
        <w:rPr>
          <w:sz w:val="24"/>
          <w:szCs w:val="24"/>
        </w:rPr>
      </w:pPr>
      <w:r>
        <w:rPr>
          <w:sz w:val="24"/>
          <w:szCs w:val="24"/>
        </w:rPr>
        <w:lastRenderedPageBreak/>
        <w:t xml:space="preserve">designer for building GUI applications, web designer, class designer, and database </w:t>
      </w:r>
    </w:p>
    <w:p w:rsidR="00446377" w:rsidRDefault="006916D3">
      <w:pPr>
        <w:spacing w:line="276" w:lineRule="auto"/>
        <w:ind w:firstLineChars="1450" w:firstLine="3480"/>
        <w:rPr>
          <w:sz w:val="24"/>
          <w:szCs w:val="24"/>
        </w:rPr>
      </w:pPr>
      <w:r>
        <w:rPr>
          <w:sz w:val="24"/>
          <w:szCs w:val="24"/>
        </w:rPr>
        <w:t xml:space="preserve">schema designer. It accepts plug-ins that enhance the functionality at almost every </w:t>
      </w:r>
    </w:p>
    <w:p w:rsidR="00446377" w:rsidRDefault="006916D3">
      <w:pPr>
        <w:spacing w:line="276" w:lineRule="auto"/>
        <w:ind w:firstLineChars="1450" w:firstLine="3480"/>
        <w:rPr>
          <w:sz w:val="24"/>
          <w:szCs w:val="24"/>
        </w:rPr>
      </w:pPr>
      <w:r>
        <w:rPr>
          <w:sz w:val="24"/>
          <w:szCs w:val="24"/>
        </w:rPr>
        <w:t xml:space="preserve">level—including adding support for source control systems (like Subversion and Git) </w:t>
      </w:r>
    </w:p>
    <w:p w:rsidR="00446377" w:rsidRDefault="006916D3">
      <w:pPr>
        <w:spacing w:line="276" w:lineRule="auto"/>
        <w:ind w:firstLineChars="1450" w:firstLine="3480"/>
        <w:rPr>
          <w:sz w:val="24"/>
          <w:szCs w:val="24"/>
        </w:rPr>
      </w:pPr>
      <w:r>
        <w:rPr>
          <w:sz w:val="24"/>
          <w:szCs w:val="24"/>
        </w:rPr>
        <w:t xml:space="preserve">and adding new toolsets like editors and visual designers for domain-specific languages </w:t>
      </w:r>
    </w:p>
    <w:p w:rsidR="00446377" w:rsidRDefault="006916D3">
      <w:pPr>
        <w:spacing w:line="276" w:lineRule="auto"/>
        <w:ind w:firstLineChars="1450" w:firstLine="3480"/>
        <w:rPr>
          <w:sz w:val="24"/>
          <w:szCs w:val="24"/>
        </w:rPr>
      </w:pPr>
      <w:r>
        <w:rPr>
          <w:sz w:val="24"/>
          <w:szCs w:val="24"/>
        </w:rPr>
        <w:t xml:space="preserve">or toolsets for other aspects of the software development lifecycle (like the </w:t>
      </w:r>
    </w:p>
    <w:p w:rsidR="00446377" w:rsidRDefault="006916D3">
      <w:pPr>
        <w:spacing w:line="276" w:lineRule="auto"/>
        <w:ind w:firstLineChars="1450" w:firstLine="3480"/>
        <w:rPr>
          <w:sz w:val="24"/>
          <w:szCs w:val="24"/>
        </w:rPr>
      </w:pPr>
      <w:r>
        <w:rPr>
          <w:sz w:val="24"/>
          <w:szCs w:val="24"/>
        </w:rPr>
        <w:t>Team Foundation Server client: Team Explorer).</w:t>
      </w:r>
    </w:p>
    <w:p w:rsidR="00446377" w:rsidRDefault="006916D3">
      <w:pPr>
        <w:spacing w:line="276" w:lineRule="auto"/>
        <w:ind w:firstLineChars="1450" w:firstLine="3480"/>
        <w:rPr>
          <w:sz w:val="24"/>
          <w:szCs w:val="24"/>
        </w:rPr>
      </w:pPr>
      <w:r>
        <w:rPr>
          <w:sz w:val="24"/>
          <w:szCs w:val="24"/>
        </w:rPr>
        <w:t xml:space="preserve">Visual Studio supports 36 different programming languages and allows the code editor </w:t>
      </w:r>
    </w:p>
    <w:p w:rsidR="00446377" w:rsidRDefault="006916D3">
      <w:pPr>
        <w:spacing w:line="276" w:lineRule="auto"/>
        <w:ind w:firstLineChars="1450" w:firstLine="3480"/>
        <w:rPr>
          <w:sz w:val="24"/>
          <w:szCs w:val="24"/>
        </w:rPr>
      </w:pPr>
      <w:r>
        <w:rPr>
          <w:sz w:val="24"/>
          <w:szCs w:val="24"/>
        </w:rPr>
        <w:t xml:space="preserve">and debugger to support (to varying degrees) nearly any programming language, </w:t>
      </w:r>
    </w:p>
    <w:p w:rsidR="00446377" w:rsidRDefault="006916D3">
      <w:pPr>
        <w:spacing w:line="276" w:lineRule="auto"/>
        <w:ind w:firstLineChars="1450" w:firstLine="3480"/>
        <w:rPr>
          <w:sz w:val="24"/>
          <w:szCs w:val="24"/>
        </w:rPr>
      </w:pPr>
      <w:r>
        <w:rPr>
          <w:sz w:val="24"/>
          <w:szCs w:val="24"/>
        </w:rPr>
        <w:t xml:space="preserve">provided a language-specific service exists. Built-in languages include C,[6] </w:t>
      </w:r>
    </w:p>
    <w:p w:rsidR="00446377" w:rsidRDefault="006916D3">
      <w:pPr>
        <w:spacing w:line="276" w:lineRule="auto"/>
        <w:ind w:firstLineChars="1450" w:firstLine="3480"/>
        <w:rPr>
          <w:sz w:val="24"/>
          <w:szCs w:val="24"/>
        </w:rPr>
      </w:pPr>
      <w:r>
        <w:rPr>
          <w:sz w:val="24"/>
          <w:szCs w:val="24"/>
        </w:rPr>
        <w:t xml:space="preserve">C++, C++/CLI, Visual Basic .NET, C#, F#,JavaScript, TypeScript, XML, XSLT, </w:t>
      </w:r>
    </w:p>
    <w:p w:rsidR="00446377" w:rsidRDefault="006916D3">
      <w:pPr>
        <w:spacing w:line="276" w:lineRule="auto"/>
        <w:ind w:firstLineChars="1450" w:firstLine="3480"/>
        <w:rPr>
          <w:sz w:val="24"/>
          <w:szCs w:val="24"/>
        </w:rPr>
      </w:pPr>
      <w:r>
        <w:rPr>
          <w:sz w:val="24"/>
          <w:szCs w:val="24"/>
        </w:rPr>
        <w:t xml:space="preserve">HTML, and CSS. </w:t>
      </w:r>
    </w:p>
    <w:p w:rsidR="00446377" w:rsidRDefault="00446377">
      <w:pPr>
        <w:pStyle w:val="Heading1"/>
      </w:pPr>
    </w:p>
    <w:p w:rsidR="00446377" w:rsidRDefault="00446377">
      <w:pPr>
        <w:ind w:leftChars="327" w:left="719" w:firstLineChars="1150" w:firstLine="2760"/>
        <w:rPr>
          <w:sz w:val="24"/>
          <w:szCs w:val="24"/>
        </w:rPr>
      </w:pPr>
    </w:p>
    <w:p w:rsidR="00446377" w:rsidRDefault="00446377">
      <w:pPr>
        <w:ind w:leftChars="327" w:left="719" w:firstLineChars="1150" w:firstLine="2760"/>
        <w:rPr>
          <w:sz w:val="24"/>
          <w:szCs w:val="24"/>
        </w:rPr>
      </w:pPr>
    </w:p>
    <w:p w:rsidR="00446377" w:rsidRDefault="006916D3" w:rsidP="006916D3">
      <w:pPr>
        <w:pStyle w:val="Heading1"/>
        <w:ind w:firstLineChars="1100" w:firstLine="2871"/>
        <w:rPr>
          <w:sz w:val="26"/>
          <w:szCs w:val="26"/>
        </w:rPr>
      </w:pPr>
      <w:r>
        <w:rPr>
          <w:sz w:val="26"/>
          <w:szCs w:val="26"/>
        </w:rPr>
        <w:t>APIs:</w:t>
      </w:r>
    </w:p>
    <w:p w:rsidR="00446377" w:rsidRDefault="00446377"/>
    <w:p w:rsidR="00446377" w:rsidRDefault="006916D3">
      <w:pPr>
        <w:ind w:firstLineChars="1450" w:firstLine="3480"/>
        <w:rPr>
          <w:sz w:val="24"/>
          <w:szCs w:val="24"/>
        </w:rPr>
      </w:pPr>
      <w:r>
        <w:rPr>
          <w:sz w:val="24"/>
          <w:szCs w:val="24"/>
        </w:rPr>
        <w:t xml:space="preserve">API is an abbreviation for Application Programming Interface which is a collection </w:t>
      </w:r>
    </w:p>
    <w:p w:rsidR="00446377" w:rsidRDefault="006916D3">
      <w:pPr>
        <w:ind w:firstLineChars="1450" w:firstLine="3480"/>
        <w:rPr>
          <w:sz w:val="24"/>
          <w:szCs w:val="24"/>
        </w:rPr>
      </w:pPr>
      <w:r>
        <w:rPr>
          <w:sz w:val="24"/>
          <w:szCs w:val="24"/>
        </w:rPr>
        <w:t xml:space="preserve">of communication protocols and subroutines used by various programs to </w:t>
      </w:r>
    </w:p>
    <w:p w:rsidR="00446377" w:rsidRDefault="006916D3">
      <w:pPr>
        <w:ind w:firstLineChars="1450" w:firstLine="3480"/>
        <w:rPr>
          <w:sz w:val="24"/>
          <w:szCs w:val="24"/>
        </w:rPr>
      </w:pPr>
      <w:r>
        <w:rPr>
          <w:sz w:val="24"/>
          <w:szCs w:val="24"/>
        </w:rPr>
        <w:t xml:space="preserve">communicate between them. A programmer can make use of various API tools to </w:t>
      </w:r>
    </w:p>
    <w:p w:rsidR="00446377" w:rsidRDefault="006916D3">
      <w:pPr>
        <w:ind w:firstLineChars="1450" w:firstLine="3480"/>
        <w:rPr>
          <w:sz w:val="24"/>
          <w:szCs w:val="24"/>
        </w:rPr>
      </w:pPr>
      <w:r>
        <w:rPr>
          <w:sz w:val="24"/>
          <w:szCs w:val="24"/>
        </w:rPr>
        <w:t xml:space="preserve">make its program easier and simpler.A developer extensively uses API’s in his software </w:t>
      </w:r>
    </w:p>
    <w:p w:rsidR="00446377" w:rsidRDefault="006916D3">
      <w:pPr>
        <w:ind w:firstLineChars="1450" w:firstLine="3480"/>
        <w:rPr>
          <w:sz w:val="24"/>
          <w:szCs w:val="24"/>
        </w:rPr>
      </w:pPr>
      <w:r>
        <w:rPr>
          <w:sz w:val="24"/>
          <w:szCs w:val="24"/>
        </w:rPr>
        <w:t xml:space="preserve">to implement various features by using an API call without writing the complex codes </w:t>
      </w:r>
    </w:p>
    <w:p w:rsidR="00446377" w:rsidRDefault="006916D3">
      <w:pPr>
        <w:ind w:firstLineChars="1450" w:firstLine="3480"/>
        <w:rPr>
          <w:sz w:val="24"/>
          <w:szCs w:val="24"/>
        </w:rPr>
      </w:pPr>
      <w:r>
        <w:rPr>
          <w:sz w:val="24"/>
          <w:szCs w:val="24"/>
        </w:rPr>
        <w:t xml:space="preserve">for the same. We can create an API for an operating system, database systems, </w:t>
      </w:r>
    </w:p>
    <w:p w:rsidR="00446377" w:rsidRDefault="006916D3">
      <w:pPr>
        <w:ind w:firstLineChars="1450" w:firstLine="3480"/>
        <w:rPr>
          <w:sz w:val="24"/>
          <w:szCs w:val="24"/>
        </w:rPr>
      </w:pPr>
      <w:r>
        <w:rPr>
          <w:sz w:val="24"/>
          <w:szCs w:val="24"/>
        </w:rPr>
        <w:t xml:space="preserve">hardware system, for a JavaScript file or similar object oriented files. API is similar to </w:t>
      </w:r>
    </w:p>
    <w:p w:rsidR="00446377" w:rsidRDefault="006916D3">
      <w:pPr>
        <w:ind w:firstLineChars="1450" w:firstLine="3480"/>
        <w:rPr>
          <w:sz w:val="24"/>
          <w:szCs w:val="24"/>
        </w:rPr>
      </w:pPr>
      <w:r>
        <w:rPr>
          <w:sz w:val="24"/>
          <w:szCs w:val="24"/>
        </w:rPr>
        <w:t xml:space="preserve">a GUI(Graphical User Interface) with one major difference. Unlike GUI’s, an API </w:t>
      </w:r>
    </w:p>
    <w:p w:rsidR="00446377" w:rsidRDefault="006916D3">
      <w:pPr>
        <w:ind w:firstLineChars="1450" w:firstLine="3480"/>
        <w:rPr>
          <w:sz w:val="24"/>
          <w:szCs w:val="24"/>
        </w:rPr>
      </w:pPr>
      <w:r>
        <w:rPr>
          <w:sz w:val="24"/>
          <w:szCs w:val="24"/>
        </w:rPr>
        <w:t xml:space="preserve">helps the software developers to access the web tools while a GUI helps to make </w:t>
      </w:r>
    </w:p>
    <w:p w:rsidR="00446377" w:rsidRDefault="006916D3">
      <w:pPr>
        <w:ind w:firstLineChars="1450" w:firstLine="3480"/>
        <w:rPr>
          <w:sz w:val="24"/>
          <w:szCs w:val="24"/>
        </w:rPr>
      </w:pPr>
      <w:r>
        <w:rPr>
          <w:sz w:val="24"/>
          <w:szCs w:val="24"/>
        </w:rPr>
        <w:t>a program easier to understand by the users.</w:t>
      </w:r>
    </w:p>
    <w:p w:rsidR="00446377" w:rsidRDefault="00446377">
      <w:pPr>
        <w:ind w:firstLineChars="1450" w:firstLine="3480"/>
        <w:rPr>
          <w:sz w:val="24"/>
          <w:szCs w:val="24"/>
        </w:rPr>
      </w:pPr>
    </w:p>
    <w:p w:rsidR="00446377" w:rsidRDefault="006916D3" w:rsidP="006916D3">
      <w:pPr>
        <w:ind w:firstLineChars="1450" w:firstLine="3173"/>
        <w:rPr>
          <w:rStyle w:val="Strong"/>
          <w:rFonts w:ascii="Arial" w:eastAsia="sans-serif" w:hAnsi="Arial" w:cs="Arial"/>
          <w:spacing w:val="-2"/>
          <w:shd w:val="clear" w:color="auto" w:fill="FFFFFF"/>
        </w:rPr>
      </w:pPr>
      <w:r>
        <w:rPr>
          <w:rStyle w:val="Strong"/>
          <w:rFonts w:ascii="Arial" w:eastAsia="sans-serif" w:hAnsi="Arial" w:cs="Arial"/>
          <w:spacing w:val="-2"/>
          <w:shd w:val="clear" w:color="auto" w:fill="FFFFFF"/>
        </w:rPr>
        <w:t>Types of APIs:</w:t>
      </w:r>
    </w:p>
    <w:p w:rsidR="00446377" w:rsidRDefault="00446377" w:rsidP="006916D3">
      <w:pPr>
        <w:ind w:firstLineChars="150" w:firstLine="331"/>
        <w:rPr>
          <w:rStyle w:val="Strong"/>
          <w:rFonts w:ascii="Arial" w:eastAsia="sans-serif" w:hAnsi="Arial" w:cs="Arial"/>
          <w:shd w:val="clear" w:color="auto" w:fill="FFFFFF"/>
        </w:rPr>
      </w:pPr>
    </w:p>
    <w:p w:rsidR="00446377" w:rsidRDefault="006916D3" w:rsidP="006916D3">
      <w:pPr>
        <w:ind w:firstLineChars="1650" w:firstLine="3644"/>
        <w:rPr>
          <w:rStyle w:val="Strong"/>
          <w:rFonts w:ascii="Arial" w:eastAsia="sans-serif" w:hAnsi="Arial" w:cs="Arial"/>
          <w:shd w:val="clear" w:color="auto" w:fill="FFFFFF"/>
        </w:rPr>
      </w:pPr>
      <w:r>
        <w:rPr>
          <w:rStyle w:val="Strong"/>
          <w:rFonts w:ascii="Arial" w:eastAsia="sans-serif" w:hAnsi="Arial" w:cs="Arial"/>
          <w:shd w:val="clear" w:color="auto" w:fill="FFFFFF"/>
        </w:rPr>
        <w:t>WEB APIs:</w:t>
      </w:r>
    </w:p>
    <w:p w:rsidR="00446377" w:rsidRDefault="006916D3" w:rsidP="006916D3">
      <w:pPr>
        <w:ind w:leftChars="2035" w:left="4477" w:firstLineChars="550" w:firstLine="1045"/>
        <w:rPr>
          <w:sz w:val="24"/>
          <w:szCs w:val="24"/>
        </w:rPr>
      </w:pPr>
      <w:r>
        <w:rPr>
          <w:rFonts w:ascii="sans-serif" w:eastAsia="sans-serif" w:hAnsi="sans-serif" w:cs="sans-serif"/>
          <w:sz w:val="19"/>
          <w:szCs w:val="19"/>
          <w:shd w:val="clear" w:color="auto" w:fill="FFFFFF"/>
        </w:rPr>
        <w:br/>
      </w:r>
      <w:r>
        <w:rPr>
          <w:sz w:val="24"/>
          <w:szCs w:val="24"/>
        </w:rPr>
        <w:t>A Web API also called as Web Services is an extensively used API over the web and can be easily accessed using the HTTP protocols. A Web API is an open source interface and can be used by a large number of clients through their phones, tablets. or PC’s.</w:t>
      </w:r>
    </w:p>
    <w:p w:rsidR="00446377" w:rsidRDefault="00446377">
      <w:pPr>
        <w:rPr>
          <w:sz w:val="24"/>
          <w:szCs w:val="24"/>
        </w:rPr>
      </w:pPr>
    </w:p>
    <w:p w:rsidR="00446377" w:rsidRDefault="00E633D3">
      <w:pPr>
        <w:widowControl/>
        <w:spacing w:line="19" w:lineRule="atLeast"/>
        <w:ind w:left="72"/>
        <w:textAlignment w:val="baseline"/>
        <w:rPr>
          <w:sz w:val="19"/>
          <w:szCs w:val="19"/>
        </w:rPr>
      </w:pPr>
      <w:r>
        <w:rPr>
          <w:rStyle w:val="Strong"/>
          <w:rFonts w:ascii="Arial" w:eastAsia="var(--font-din)" w:hAnsi="Arial" w:cs="Arial"/>
          <w:shd w:val="clear" w:color="auto" w:fill="FFFFFF"/>
        </w:rPr>
        <w:t xml:space="preserve">                                                              </w:t>
      </w:r>
      <w:r w:rsidR="006916D3">
        <w:rPr>
          <w:rStyle w:val="Strong"/>
          <w:rFonts w:ascii="Arial" w:eastAsia="var(--font-din)" w:hAnsi="Arial" w:cs="Arial"/>
          <w:shd w:val="clear" w:color="auto" w:fill="FFFFFF"/>
        </w:rPr>
        <w:t>LOCAL APIs:</w:t>
      </w:r>
    </w:p>
    <w:p w:rsidR="00446377" w:rsidRDefault="006916D3">
      <w:pPr>
        <w:widowControl/>
        <w:spacing w:line="19" w:lineRule="atLeast"/>
        <w:ind w:firstLineChars="1900" w:firstLine="4560"/>
        <w:textAlignment w:val="baseline"/>
        <w:rPr>
          <w:rFonts w:eastAsia="var(--font-din)"/>
          <w:sz w:val="24"/>
          <w:szCs w:val="24"/>
          <w:shd w:val="clear" w:color="auto" w:fill="FFFFFF"/>
        </w:rPr>
      </w:pPr>
      <w:r>
        <w:rPr>
          <w:rFonts w:eastAsia="var(--font-din)"/>
          <w:sz w:val="24"/>
          <w:szCs w:val="24"/>
          <w:shd w:val="clear" w:color="auto" w:fill="FFFFFF"/>
        </w:rPr>
        <w:t xml:space="preserve">In this types of API, the programmers get the local middleware services. </w:t>
      </w:r>
    </w:p>
    <w:p w:rsidR="00446377" w:rsidRDefault="006916D3">
      <w:pPr>
        <w:widowControl/>
        <w:spacing w:line="19" w:lineRule="atLeast"/>
        <w:ind w:firstLineChars="1900" w:firstLine="4560"/>
        <w:textAlignment w:val="baseline"/>
        <w:rPr>
          <w:rFonts w:eastAsia="var(--font-din)"/>
          <w:sz w:val="24"/>
          <w:szCs w:val="24"/>
          <w:shd w:val="clear" w:color="auto" w:fill="FFFFFF"/>
        </w:rPr>
      </w:pPr>
      <w:r>
        <w:rPr>
          <w:rFonts w:eastAsia="var(--font-din)"/>
          <w:sz w:val="24"/>
          <w:szCs w:val="24"/>
          <w:shd w:val="clear" w:color="auto" w:fill="FFFFFF"/>
        </w:rPr>
        <w:t xml:space="preserve">TAPI (Telephony Application Programming Interface), .NET are </w:t>
      </w:r>
    </w:p>
    <w:p w:rsidR="00446377" w:rsidRDefault="006916D3">
      <w:pPr>
        <w:widowControl/>
        <w:spacing w:line="19" w:lineRule="atLeast"/>
        <w:ind w:firstLineChars="1900" w:firstLine="4560"/>
        <w:textAlignment w:val="baseline"/>
        <w:rPr>
          <w:sz w:val="24"/>
          <w:szCs w:val="24"/>
        </w:rPr>
      </w:pPr>
      <w:r>
        <w:rPr>
          <w:rFonts w:eastAsia="var(--font-din)"/>
          <w:sz w:val="24"/>
          <w:szCs w:val="24"/>
          <w:shd w:val="clear" w:color="auto" w:fill="FFFFFF"/>
        </w:rPr>
        <w:t>common examples of Local API’s.</w:t>
      </w:r>
    </w:p>
    <w:p w:rsidR="00446377" w:rsidRDefault="006916D3">
      <w:r>
        <w:br/>
      </w:r>
    </w:p>
    <w:p w:rsidR="00446377" w:rsidRDefault="00446377"/>
    <w:p w:rsidR="00446377" w:rsidRDefault="00446377"/>
    <w:p w:rsidR="00446377" w:rsidRDefault="00446377"/>
    <w:p w:rsidR="00446377" w:rsidRDefault="00446377"/>
    <w:p w:rsidR="00446377" w:rsidRDefault="00E633D3">
      <w:pPr>
        <w:widowControl/>
        <w:spacing w:line="19" w:lineRule="atLeast"/>
        <w:ind w:left="72"/>
        <w:textAlignment w:val="baseline"/>
        <w:rPr>
          <w:rStyle w:val="Strong"/>
          <w:rFonts w:ascii="var(--font-din)" w:eastAsia="var(--font-din)" w:hAnsi="var(--font-din)" w:cs="var(--font-din)"/>
          <w:sz w:val="19"/>
          <w:szCs w:val="19"/>
          <w:shd w:val="clear" w:color="auto" w:fill="FFFFFF"/>
        </w:rPr>
      </w:pPr>
      <w:r>
        <w:rPr>
          <w:rStyle w:val="Strong"/>
          <w:rFonts w:ascii="Arial" w:eastAsia="var(--font-din)" w:hAnsi="Arial" w:cs="Arial"/>
          <w:sz w:val="24"/>
          <w:szCs w:val="24"/>
          <w:shd w:val="clear" w:color="auto" w:fill="FFFFFF"/>
        </w:rPr>
        <w:t xml:space="preserve">                                                     </w:t>
      </w:r>
      <w:r w:rsidR="006916D3">
        <w:rPr>
          <w:rStyle w:val="Strong"/>
          <w:rFonts w:ascii="Arial" w:eastAsia="var(--font-din)" w:hAnsi="Arial" w:cs="Arial"/>
          <w:sz w:val="24"/>
          <w:szCs w:val="24"/>
          <w:shd w:val="clear" w:color="auto" w:fill="FFFFFF"/>
        </w:rPr>
        <w:t>PROGRAM APIs:</w:t>
      </w:r>
    </w:p>
    <w:p w:rsidR="00446377" w:rsidRDefault="006916D3" w:rsidP="006916D3">
      <w:pPr>
        <w:widowControl/>
        <w:spacing w:line="19" w:lineRule="atLeast"/>
        <w:ind w:leftChars="32" w:left="3490" w:hangingChars="1800" w:hanging="3420"/>
        <w:textAlignment w:val="baseline"/>
        <w:rPr>
          <w:sz w:val="24"/>
          <w:szCs w:val="24"/>
        </w:rPr>
      </w:pPr>
      <w:r>
        <w:rPr>
          <w:rFonts w:ascii="var(--font-din)" w:eastAsia="var(--font-din)" w:hAnsi="var(--font-din)" w:cs="var(--font-din)"/>
          <w:sz w:val="19"/>
          <w:szCs w:val="19"/>
          <w:shd w:val="clear" w:color="auto" w:fill="FFFFFF"/>
        </w:rPr>
        <w:lastRenderedPageBreak/>
        <w:br/>
      </w:r>
      <w:r>
        <w:rPr>
          <w:rFonts w:eastAsia="var(--font-din)"/>
          <w:sz w:val="24"/>
          <w:szCs w:val="24"/>
          <w:shd w:val="clear" w:color="auto" w:fill="FFFFFF"/>
        </w:rPr>
        <w:t>It makes a remote program appears to be local by making use of RPC’s (Remote Procedural Calls). SOAP is a well-known example of this type of API.</w:t>
      </w:r>
    </w:p>
    <w:p w:rsidR="00446377" w:rsidRDefault="00446377"/>
    <w:p w:rsidR="00446377" w:rsidRDefault="00446377">
      <w:pPr>
        <w:jc w:val="both"/>
        <w:rPr>
          <w:rFonts w:eastAsia="SimSun"/>
          <w:color w:val="000000"/>
          <w:sz w:val="24"/>
          <w:szCs w:val="24"/>
          <w:shd w:val="clear" w:color="auto" w:fill="FFFFFF"/>
        </w:rPr>
      </w:pPr>
    </w:p>
    <w:p w:rsidR="00446377" w:rsidRDefault="00446377">
      <w:pPr>
        <w:tabs>
          <w:tab w:val="left" w:pos="420"/>
        </w:tabs>
        <w:rPr>
          <w:rFonts w:ascii="Arial" w:eastAsia="SimSun" w:hAnsi="Arial" w:cs="Arial"/>
          <w:color w:val="000000"/>
          <w:sz w:val="24"/>
          <w:szCs w:val="24"/>
          <w:shd w:val="clear" w:color="auto" w:fill="FFFFFF"/>
        </w:rPr>
      </w:pPr>
    </w:p>
    <w:p w:rsidR="00446377" w:rsidRDefault="006916D3" w:rsidP="006916D3">
      <w:pPr>
        <w:pStyle w:val="NormalWeb"/>
        <w:widowControl/>
        <w:shd w:val="clear" w:color="auto" w:fill="FFFFFF"/>
        <w:spacing w:before="0" w:beforeAutospacing="0" w:after="120" w:afterAutospacing="0" w:line="21" w:lineRule="atLeast"/>
        <w:ind w:firstLineChars="1050" w:firstLine="2509"/>
        <w:textAlignment w:val="baseline"/>
        <w:rPr>
          <w:rStyle w:val="Strong"/>
          <w:rFonts w:ascii="Arial" w:eastAsia="var(--font-din)" w:hAnsi="Arial" w:cs="Arial"/>
          <w:spacing w:val="-2"/>
          <w:shd w:val="clear" w:color="auto" w:fill="FFFFFF"/>
        </w:rPr>
      </w:pPr>
      <w:r>
        <w:rPr>
          <w:rStyle w:val="Strong"/>
          <w:rFonts w:ascii="Arial" w:eastAsia="var(--font-din)" w:hAnsi="Arial" w:cs="Arial"/>
          <w:spacing w:val="-2"/>
          <w:shd w:val="clear" w:color="auto" w:fill="FFFFFF"/>
        </w:rPr>
        <w:t>Advantages of APIs –</w:t>
      </w:r>
    </w:p>
    <w:p w:rsidR="00446377" w:rsidRDefault="00446377">
      <w:pPr>
        <w:pStyle w:val="NormalWeb"/>
        <w:widowControl/>
        <w:shd w:val="clear" w:color="auto" w:fill="FFFFFF"/>
        <w:spacing w:before="0" w:beforeAutospacing="0" w:after="120" w:afterAutospacing="0" w:line="21" w:lineRule="atLeast"/>
        <w:textAlignment w:val="baseline"/>
        <w:rPr>
          <w:rStyle w:val="Strong"/>
          <w:rFonts w:ascii="Arial" w:eastAsia="var(--font-din)" w:hAnsi="Arial" w:cs="Arial"/>
          <w:spacing w:val="-2"/>
          <w:shd w:val="clear" w:color="auto" w:fill="FFFFFF"/>
        </w:rPr>
      </w:pPr>
    </w:p>
    <w:p w:rsidR="00446377" w:rsidRDefault="006916D3">
      <w:pPr>
        <w:widowControl/>
        <w:numPr>
          <w:ilvl w:val="0"/>
          <w:numId w:val="5"/>
        </w:numPr>
        <w:spacing w:line="19" w:lineRule="atLeast"/>
        <w:ind w:left="3372"/>
        <w:textAlignment w:val="baseline"/>
        <w:rPr>
          <w:sz w:val="24"/>
          <w:szCs w:val="24"/>
        </w:rPr>
      </w:pPr>
      <w:r>
        <w:rPr>
          <w:rStyle w:val="Strong"/>
          <w:rFonts w:ascii="var(--font-din)" w:eastAsia="var(--font-din)" w:hAnsi="var(--font-din)" w:cs="var(--font-din)"/>
          <w:sz w:val="19"/>
          <w:szCs w:val="19"/>
          <w:shd w:val="clear" w:color="auto" w:fill="FFFFFF"/>
        </w:rPr>
        <w:t>Efficiency: </w:t>
      </w:r>
      <w:r>
        <w:rPr>
          <w:rFonts w:eastAsia="var(--font-din)"/>
          <w:sz w:val="24"/>
          <w:szCs w:val="24"/>
          <w:shd w:val="clear" w:color="auto" w:fill="FFFFFF"/>
        </w:rPr>
        <w:t>API produces efficient, quicker and more reliable results than the outputs produced by human beings in an organization.</w:t>
      </w:r>
    </w:p>
    <w:p w:rsidR="00446377" w:rsidRDefault="006916D3">
      <w:pPr>
        <w:widowControl/>
        <w:numPr>
          <w:ilvl w:val="0"/>
          <w:numId w:val="5"/>
        </w:numPr>
        <w:spacing w:line="19" w:lineRule="atLeast"/>
        <w:ind w:left="3372"/>
        <w:textAlignment w:val="baseline"/>
        <w:rPr>
          <w:sz w:val="19"/>
          <w:szCs w:val="19"/>
        </w:rPr>
      </w:pPr>
      <w:r>
        <w:rPr>
          <w:rStyle w:val="Strong"/>
          <w:rFonts w:ascii="var(--font-din)" w:eastAsia="var(--font-din)" w:hAnsi="var(--font-din)" w:cs="var(--font-din)"/>
          <w:sz w:val="19"/>
          <w:szCs w:val="19"/>
          <w:shd w:val="clear" w:color="auto" w:fill="FFFFFF"/>
        </w:rPr>
        <w:t>Flexible delivery of services: </w:t>
      </w:r>
      <w:r>
        <w:rPr>
          <w:rFonts w:eastAsia="var(--font-din)"/>
          <w:sz w:val="24"/>
          <w:szCs w:val="24"/>
          <w:shd w:val="clear" w:color="auto" w:fill="FFFFFF"/>
        </w:rPr>
        <w:t>API provides fast and flexible delivery of services according to developers requirements.</w:t>
      </w:r>
    </w:p>
    <w:p w:rsidR="00446377" w:rsidRDefault="006916D3">
      <w:pPr>
        <w:widowControl/>
        <w:numPr>
          <w:ilvl w:val="0"/>
          <w:numId w:val="5"/>
        </w:numPr>
        <w:spacing w:line="19" w:lineRule="atLeast"/>
        <w:ind w:left="3372"/>
        <w:textAlignment w:val="baseline"/>
        <w:rPr>
          <w:sz w:val="19"/>
          <w:szCs w:val="19"/>
        </w:rPr>
      </w:pPr>
      <w:r>
        <w:rPr>
          <w:rStyle w:val="Strong"/>
          <w:rFonts w:ascii="var(--font-din)" w:eastAsia="var(--font-din)" w:hAnsi="var(--font-din)" w:cs="var(--font-din)"/>
          <w:sz w:val="19"/>
          <w:szCs w:val="19"/>
          <w:shd w:val="clear" w:color="auto" w:fill="FFFFFF"/>
        </w:rPr>
        <w:t>Integration: </w:t>
      </w:r>
      <w:r>
        <w:rPr>
          <w:rFonts w:eastAsia="var(--font-din)"/>
          <w:sz w:val="24"/>
          <w:szCs w:val="24"/>
          <w:shd w:val="clear" w:color="auto" w:fill="FFFFFF"/>
        </w:rPr>
        <w:t>The best feature of API is that it allows movement of data between various sites and thus enhances integrated user experience.</w:t>
      </w:r>
    </w:p>
    <w:p w:rsidR="00446377" w:rsidRDefault="006916D3">
      <w:pPr>
        <w:widowControl/>
        <w:numPr>
          <w:ilvl w:val="0"/>
          <w:numId w:val="5"/>
        </w:numPr>
        <w:spacing w:line="19" w:lineRule="atLeast"/>
        <w:ind w:left="3372"/>
        <w:textAlignment w:val="baseline"/>
        <w:rPr>
          <w:sz w:val="19"/>
          <w:szCs w:val="19"/>
        </w:rPr>
      </w:pPr>
      <w:r>
        <w:rPr>
          <w:rStyle w:val="Strong"/>
          <w:rFonts w:ascii="var(--font-din)" w:eastAsia="var(--font-din)" w:hAnsi="var(--font-din)" w:cs="var(--font-din)"/>
          <w:sz w:val="19"/>
          <w:szCs w:val="19"/>
          <w:shd w:val="clear" w:color="auto" w:fill="FFFFFF"/>
        </w:rPr>
        <w:t>Automation:</w:t>
      </w:r>
      <w:r>
        <w:rPr>
          <w:rStyle w:val="Strong"/>
          <w:rFonts w:eastAsia="var(--font-din)"/>
          <w:sz w:val="24"/>
          <w:szCs w:val="24"/>
          <w:shd w:val="clear" w:color="auto" w:fill="FFFFFF"/>
        </w:rPr>
        <w:t> </w:t>
      </w:r>
      <w:r>
        <w:rPr>
          <w:rFonts w:eastAsia="var(--font-din)"/>
          <w:sz w:val="24"/>
          <w:szCs w:val="24"/>
          <w:shd w:val="clear" w:color="auto" w:fill="FFFFFF"/>
        </w:rPr>
        <w:t>As API makes use of robotic computers rather than humans, it produces better and automated results</w:t>
      </w:r>
      <w:r>
        <w:rPr>
          <w:rFonts w:ascii="var(--font-din)" w:eastAsia="var(--font-din)" w:hAnsi="var(--font-din)" w:cs="var(--font-din)"/>
          <w:sz w:val="19"/>
          <w:szCs w:val="19"/>
          <w:shd w:val="clear" w:color="auto" w:fill="FFFFFF"/>
        </w:rPr>
        <w:t>.</w:t>
      </w:r>
    </w:p>
    <w:p w:rsidR="00446377" w:rsidRDefault="006916D3">
      <w:pPr>
        <w:widowControl/>
        <w:numPr>
          <w:ilvl w:val="0"/>
          <w:numId w:val="5"/>
        </w:numPr>
        <w:spacing w:line="19" w:lineRule="atLeast"/>
        <w:ind w:left="3372"/>
        <w:textAlignment w:val="baseline"/>
        <w:rPr>
          <w:sz w:val="19"/>
          <w:szCs w:val="19"/>
        </w:rPr>
      </w:pPr>
      <w:r>
        <w:rPr>
          <w:rStyle w:val="Strong"/>
          <w:rFonts w:ascii="var(--font-din)" w:eastAsia="var(--font-din)" w:hAnsi="var(--font-din)" w:cs="var(--font-din)"/>
          <w:sz w:val="19"/>
          <w:szCs w:val="19"/>
          <w:shd w:val="clear" w:color="auto" w:fill="FFFFFF"/>
        </w:rPr>
        <w:t>New functionality</w:t>
      </w:r>
      <w:r>
        <w:rPr>
          <w:rFonts w:ascii="var(--font-din)" w:eastAsia="var(--font-din)" w:hAnsi="var(--font-din)" w:cs="var(--font-din)"/>
          <w:sz w:val="19"/>
          <w:szCs w:val="19"/>
          <w:shd w:val="clear" w:color="auto" w:fill="FFFFFF"/>
        </w:rPr>
        <w:t xml:space="preserve">: </w:t>
      </w:r>
      <w:r>
        <w:rPr>
          <w:rFonts w:eastAsia="var(--font-din)"/>
          <w:sz w:val="24"/>
          <w:szCs w:val="24"/>
          <w:shd w:val="clear" w:color="auto" w:fill="FFFFFF"/>
        </w:rPr>
        <w:t>While using API the developers find new tools and functionality for API exchanges.</w:t>
      </w:r>
    </w:p>
    <w:p w:rsidR="00446377" w:rsidRDefault="00446377">
      <w:pPr>
        <w:pStyle w:val="Heading1"/>
        <w:ind w:left="1156" w:right="1092"/>
        <w:jc w:val="center"/>
        <w:rPr>
          <w:color w:val="202020"/>
        </w:rPr>
      </w:pPr>
    </w:p>
    <w:p w:rsidR="00446377" w:rsidRDefault="00446377">
      <w:pPr>
        <w:pStyle w:val="Heading1"/>
        <w:ind w:left="1156" w:right="1092"/>
        <w:jc w:val="center"/>
        <w:rPr>
          <w:rFonts w:ascii="Arial" w:hAnsi="Arial" w:cs="Arial"/>
          <w:color w:val="202020"/>
          <w:sz w:val="24"/>
          <w:szCs w:val="24"/>
        </w:rPr>
      </w:pPr>
    </w:p>
    <w:p w:rsidR="00446377" w:rsidRDefault="006916D3" w:rsidP="006916D3">
      <w:pPr>
        <w:pStyle w:val="NormalWeb"/>
        <w:widowControl/>
        <w:shd w:val="clear" w:color="auto" w:fill="FFFFFF"/>
        <w:spacing w:before="0" w:beforeAutospacing="0" w:after="120" w:afterAutospacing="0" w:line="21" w:lineRule="atLeast"/>
        <w:ind w:firstLineChars="1050" w:firstLine="2509"/>
        <w:textAlignment w:val="baseline"/>
        <w:rPr>
          <w:rFonts w:ascii="Arial" w:eastAsia="var(--font-din)" w:hAnsi="Arial" w:cs="Arial"/>
          <w:spacing w:val="-2"/>
        </w:rPr>
      </w:pPr>
      <w:r>
        <w:rPr>
          <w:rStyle w:val="Strong"/>
          <w:rFonts w:ascii="Arial" w:eastAsia="var(--font-din)" w:hAnsi="Arial" w:cs="Arial"/>
          <w:spacing w:val="-2"/>
          <w:shd w:val="clear" w:color="auto" w:fill="FFFFFF"/>
        </w:rPr>
        <w:t>Disadvantages of APIs –</w:t>
      </w:r>
    </w:p>
    <w:p w:rsidR="00446377" w:rsidRDefault="006916D3">
      <w:pPr>
        <w:widowControl/>
        <w:numPr>
          <w:ilvl w:val="0"/>
          <w:numId w:val="6"/>
        </w:numPr>
        <w:spacing w:line="19" w:lineRule="atLeast"/>
        <w:ind w:left="3372"/>
        <w:textAlignment w:val="baseline"/>
        <w:rPr>
          <w:sz w:val="19"/>
          <w:szCs w:val="19"/>
        </w:rPr>
      </w:pPr>
      <w:r>
        <w:rPr>
          <w:rStyle w:val="Strong"/>
          <w:rFonts w:ascii="var(--font-din)" w:eastAsia="var(--font-din)" w:hAnsi="var(--font-din)" w:cs="var(--font-din)"/>
          <w:sz w:val="19"/>
          <w:szCs w:val="19"/>
          <w:shd w:val="clear" w:color="auto" w:fill="FFFFFF"/>
        </w:rPr>
        <w:t>Cost: </w:t>
      </w:r>
      <w:r>
        <w:rPr>
          <w:rFonts w:eastAsia="var(--font-din)"/>
          <w:sz w:val="24"/>
          <w:szCs w:val="24"/>
          <w:shd w:val="clear" w:color="auto" w:fill="FFFFFF"/>
        </w:rPr>
        <w:t>Developing and implementing API is costly at times and requires high maintenance and support from developers</w:t>
      </w:r>
      <w:r>
        <w:rPr>
          <w:rFonts w:ascii="var(--font-din)" w:eastAsia="var(--font-din)" w:hAnsi="var(--font-din)" w:cs="var(--font-din)"/>
          <w:sz w:val="19"/>
          <w:szCs w:val="19"/>
          <w:shd w:val="clear" w:color="auto" w:fill="FFFFFF"/>
        </w:rPr>
        <w:t>.</w:t>
      </w:r>
    </w:p>
    <w:p w:rsidR="00446377" w:rsidRDefault="006916D3">
      <w:pPr>
        <w:widowControl/>
        <w:numPr>
          <w:ilvl w:val="0"/>
          <w:numId w:val="6"/>
        </w:numPr>
        <w:spacing w:line="19" w:lineRule="atLeast"/>
        <w:ind w:left="3372"/>
        <w:textAlignment w:val="baseline"/>
        <w:rPr>
          <w:sz w:val="19"/>
          <w:szCs w:val="19"/>
        </w:rPr>
      </w:pPr>
      <w:r>
        <w:rPr>
          <w:rStyle w:val="Strong"/>
          <w:rFonts w:ascii="var(--font-din)" w:eastAsia="var(--font-din)" w:hAnsi="var(--font-din)" w:cs="var(--font-din)"/>
          <w:sz w:val="19"/>
          <w:szCs w:val="19"/>
          <w:shd w:val="clear" w:color="auto" w:fill="FFFFFF"/>
        </w:rPr>
        <w:t>Security issues:</w:t>
      </w:r>
      <w:r>
        <w:rPr>
          <w:rStyle w:val="Strong"/>
          <w:rFonts w:eastAsia="var(--font-din)"/>
          <w:sz w:val="24"/>
          <w:szCs w:val="24"/>
          <w:shd w:val="clear" w:color="auto" w:fill="FFFFFF"/>
        </w:rPr>
        <w:t> </w:t>
      </w:r>
      <w:r>
        <w:rPr>
          <w:rFonts w:eastAsia="var(--font-din)"/>
          <w:sz w:val="24"/>
          <w:szCs w:val="24"/>
          <w:shd w:val="clear" w:color="auto" w:fill="FFFFFF"/>
        </w:rPr>
        <w:t>Using API adds another layer of surface which is then prone to attacks, and hence the security risk problem is common in API’s.</w:t>
      </w:r>
    </w:p>
    <w:p w:rsidR="00446377" w:rsidRDefault="00446377">
      <w:pPr>
        <w:pStyle w:val="Heading1"/>
        <w:ind w:left="1156" w:right="1092"/>
        <w:jc w:val="center"/>
        <w:rPr>
          <w:color w:val="202020"/>
        </w:rPr>
      </w:pPr>
    </w:p>
    <w:p w:rsidR="00446377" w:rsidRDefault="00446377">
      <w:pPr>
        <w:pStyle w:val="Heading1"/>
        <w:ind w:left="1156" w:right="1092"/>
        <w:jc w:val="center"/>
        <w:rPr>
          <w:color w:val="202020"/>
        </w:rPr>
      </w:pPr>
    </w:p>
    <w:p w:rsidR="00446377" w:rsidRDefault="00446377">
      <w:pPr>
        <w:pStyle w:val="Heading1"/>
        <w:ind w:left="1156" w:right="1092"/>
        <w:jc w:val="center"/>
        <w:rPr>
          <w:color w:val="202020"/>
        </w:rPr>
      </w:pPr>
    </w:p>
    <w:p w:rsidR="00446377" w:rsidRDefault="00446377">
      <w:pPr>
        <w:pStyle w:val="Heading1"/>
        <w:ind w:left="1156" w:right="1092"/>
        <w:jc w:val="center"/>
        <w:rPr>
          <w:color w:val="202020"/>
        </w:rPr>
      </w:pPr>
    </w:p>
    <w:p w:rsidR="00446377" w:rsidRDefault="00446377">
      <w:pPr>
        <w:pStyle w:val="Heading1"/>
        <w:ind w:left="1156" w:right="1092"/>
        <w:jc w:val="center"/>
        <w:rPr>
          <w:color w:val="202020"/>
        </w:rPr>
      </w:pPr>
    </w:p>
    <w:p w:rsidR="00446377" w:rsidRDefault="00446377">
      <w:pPr>
        <w:pStyle w:val="Heading1"/>
        <w:ind w:left="1156" w:right="1092"/>
        <w:jc w:val="center"/>
        <w:rPr>
          <w:color w:val="202020"/>
        </w:rPr>
      </w:pPr>
    </w:p>
    <w:p w:rsidR="00446377" w:rsidRDefault="00446377">
      <w:pPr>
        <w:pStyle w:val="Heading1"/>
        <w:ind w:left="1156" w:right="1092"/>
        <w:jc w:val="center"/>
        <w:rPr>
          <w:color w:val="202020"/>
        </w:rPr>
      </w:pPr>
    </w:p>
    <w:p w:rsidR="00446377" w:rsidRDefault="00446377">
      <w:pPr>
        <w:pStyle w:val="Heading1"/>
        <w:ind w:left="1156" w:right="1092"/>
        <w:jc w:val="center"/>
        <w:rPr>
          <w:color w:val="202020"/>
        </w:rPr>
      </w:pPr>
    </w:p>
    <w:p w:rsidR="00446377" w:rsidRDefault="00446377">
      <w:pPr>
        <w:pStyle w:val="Heading1"/>
        <w:ind w:left="1156" w:right="1092"/>
        <w:jc w:val="center"/>
        <w:rPr>
          <w:color w:val="202020"/>
        </w:rPr>
      </w:pPr>
    </w:p>
    <w:p w:rsidR="00446377" w:rsidRDefault="006916D3">
      <w:pPr>
        <w:pStyle w:val="Heading1"/>
        <w:ind w:left="1156" w:right="1092"/>
        <w:jc w:val="center"/>
        <w:rPr>
          <w:color w:val="202020"/>
        </w:rPr>
      </w:pPr>
      <w:r>
        <w:rPr>
          <w:noProof/>
          <w:lang w:bidi="ar-SA"/>
        </w:rPr>
        <w:drawing>
          <wp:anchor distT="0" distB="0" distL="114300" distR="114300" simplePos="0" relativeHeight="251805696" behindDoc="0" locked="0" layoutInCell="1" allowOverlap="0">
            <wp:simplePos x="0" y="0"/>
            <wp:positionH relativeFrom="column">
              <wp:posOffset>221615</wp:posOffset>
            </wp:positionH>
            <wp:positionV relativeFrom="paragraph">
              <wp:posOffset>239395</wp:posOffset>
            </wp:positionV>
            <wp:extent cx="1300480" cy="873760"/>
            <wp:effectExtent l="0" t="0" r="10160" b="1016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9"/>
                    <a:srcRect/>
                    <a:stretch>
                      <a:fillRect/>
                    </a:stretch>
                  </pic:blipFill>
                  <pic:spPr>
                    <a:xfrm>
                      <a:off x="0" y="0"/>
                      <a:ext cx="1300480" cy="873760"/>
                    </a:xfrm>
                    <a:prstGeom prst="rect">
                      <a:avLst/>
                    </a:prstGeom>
                    <a:noFill/>
                    <a:ln w="9525">
                      <a:noFill/>
                      <a:miter lim="800000"/>
                      <a:headEnd/>
                      <a:tailEnd/>
                    </a:ln>
                  </pic:spPr>
                </pic:pic>
              </a:graphicData>
            </a:graphic>
          </wp:anchor>
        </w:drawing>
      </w:r>
    </w:p>
    <w:p w:rsidR="00446377" w:rsidRDefault="00446377">
      <w:pPr>
        <w:pStyle w:val="Heading1"/>
        <w:ind w:left="0" w:right="1092"/>
        <w:jc w:val="both"/>
        <w:rPr>
          <w:color w:val="202020"/>
        </w:rPr>
      </w:pPr>
      <w:bookmarkStart w:id="0" w:name="_GoBack"/>
      <w:bookmarkEnd w:id="0"/>
    </w:p>
    <w:p w:rsidR="00446377" w:rsidRDefault="006916D3">
      <w:pPr>
        <w:pStyle w:val="Heading1"/>
        <w:ind w:left="1156" w:right="1092"/>
        <w:jc w:val="center"/>
      </w:pPr>
      <w:r>
        <w:rPr>
          <w:color w:val="202020"/>
        </w:rPr>
        <w:lastRenderedPageBreak/>
        <w:t>COMPONENT DIAGRAM</w:t>
      </w:r>
    </w:p>
    <w:p w:rsidR="00446377" w:rsidRDefault="00446377">
      <w:pPr>
        <w:pStyle w:val="BodyText"/>
        <w:rPr>
          <w:sz w:val="20"/>
        </w:rPr>
      </w:pPr>
    </w:p>
    <w:p w:rsidR="00446377" w:rsidRDefault="00446377">
      <w:pPr>
        <w:pStyle w:val="BodyText"/>
        <w:rPr>
          <w:sz w:val="20"/>
        </w:rPr>
      </w:pPr>
    </w:p>
    <w:p w:rsidR="00446377" w:rsidRDefault="00446377">
      <w:pPr>
        <w:pStyle w:val="BodyText"/>
        <w:rPr>
          <w:sz w:val="20"/>
        </w:rPr>
      </w:pPr>
    </w:p>
    <w:p w:rsidR="00446377" w:rsidRDefault="006916D3">
      <w:pPr>
        <w:pStyle w:val="BodyText"/>
        <w:rPr>
          <w:sz w:val="20"/>
        </w:rPr>
      </w:pPr>
      <w:r>
        <w:rPr>
          <w:noProof/>
          <w:lang w:bidi="ar-SA"/>
        </w:rPr>
        <w:drawing>
          <wp:anchor distT="0" distB="0" distL="0" distR="0" simplePos="0" relativeHeight="1024" behindDoc="0" locked="0" layoutInCell="1" allowOverlap="1">
            <wp:simplePos x="0" y="0"/>
            <wp:positionH relativeFrom="page">
              <wp:posOffset>565150</wp:posOffset>
            </wp:positionH>
            <wp:positionV relativeFrom="paragraph">
              <wp:posOffset>122555</wp:posOffset>
            </wp:positionV>
            <wp:extent cx="6712585" cy="41719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21" cstate="print"/>
                    <a:stretch>
                      <a:fillRect/>
                    </a:stretch>
                  </pic:blipFill>
                  <pic:spPr>
                    <a:xfrm>
                      <a:off x="0" y="0"/>
                      <a:ext cx="6712724" cy="4171950"/>
                    </a:xfrm>
                    <a:prstGeom prst="rect">
                      <a:avLst/>
                    </a:prstGeom>
                  </pic:spPr>
                </pic:pic>
              </a:graphicData>
            </a:graphic>
          </wp:anchor>
        </w:drawing>
      </w:r>
    </w:p>
    <w:p w:rsidR="00446377" w:rsidRDefault="00446377">
      <w:pPr>
        <w:pStyle w:val="BodyText"/>
        <w:rPr>
          <w:sz w:val="20"/>
        </w:rPr>
      </w:pPr>
    </w:p>
    <w:p w:rsidR="00446377" w:rsidRDefault="00446377">
      <w:pPr>
        <w:pStyle w:val="BodyText"/>
        <w:rPr>
          <w:sz w:val="20"/>
        </w:rPr>
      </w:pPr>
    </w:p>
    <w:p w:rsidR="00446377" w:rsidRDefault="00446377">
      <w:pPr>
        <w:pStyle w:val="BodyText"/>
        <w:rPr>
          <w:sz w:val="20"/>
        </w:rPr>
      </w:pPr>
    </w:p>
    <w:p w:rsidR="00446377" w:rsidRDefault="00446377">
      <w:pPr>
        <w:pStyle w:val="BodyText"/>
        <w:rPr>
          <w:sz w:val="20"/>
        </w:rPr>
      </w:pPr>
    </w:p>
    <w:p w:rsidR="00446377" w:rsidRDefault="00446377">
      <w:pPr>
        <w:pStyle w:val="BodyText"/>
        <w:spacing w:before="5"/>
        <w:rPr>
          <w:sz w:val="10"/>
        </w:rPr>
      </w:pPr>
    </w:p>
    <w:p w:rsidR="00446377" w:rsidRDefault="006916D3">
      <w:pPr>
        <w:rPr>
          <w:sz w:val="10"/>
        </w:rPr>
        <w:sectPr w:rsidR="00446377">
          <w:footerReference w:type="default" r:id="rId22"/>
          <w:pgSz w:w="12240" w:h="15840"/>
          <w:pgMar w:top="1240" w:right="0" w:bottom="940" w:left="0" w:header="0" w:footer="742" w:gutter="0"/>
          <w:cols w:space="720"/>
        </w:sectPr>
      </w:pPr>
      <w:r>
        <w:rPr>
          <w:noProof/>
          <w:lang w:bidi="ar-SA"/>
        </w:rPr>
        <w:drawing>
          <wp:anchor distT="0" distB="0" distL="114300" distR="114300" simplePos="0" relativeHeight="251812864" behindDoc="0" locked="0" layoutInCell="1" allowOverlap="0">
            <wp:simplePos x="0" y="0"/>
            <wp:positionH relativeFrom="column">
              <wp:posOffset>175895</wp:posOffset>
            </wp:positionH>
            <wp:positionV relativeFrom="paragraph">
              <wp:posOffset>6402705</wp:posOffset>
            </wp:positionV>
            <wp:extent cx="1300480" cy="873760"/>
            <wp:effectExtent l="0" t="0" r="10160" b="1016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9"/>
                    <a:srcRect/>
                    <a:stretch>
                      <a:fillRect/>
                    </a:stretch>
                  </pic:blipFill>
                  <pic:spPr>
                    <a:xfrm>
                      <a:off x="0" y="0"/>
                      <a:ext cx="1300480" cy="873760"/>
                    </a:xfrm>
                    <a:prstGeom prst="rect">
                      <a:avLst/>
                    </a:prstGeom>
                    <a:noFill/>
                    <a:ln w="9525">
                      <a:noFill/>
                      <a:miter lim="800000"/>
                      <a:headEnd/>
                      <a:tailEnd/>
                    </a:ln>
                  </pic:spPr>
                </pic:pic>
              </a:graphicData>
            </a:graphic>
          </wp:anchor>
        </w:drawing>
      </w:r>
    </w:p>
    <w:p w:rsidR="00446377" w:rsidRDefault="00446377" w:rsidP="006916D3">
      <w:pPr>
        <w:spacing w:before="66"/>
        <w:ind w:left="3280" w:firstLineChars="850" w:firstLine="3413"/>
        <w:rPr>
          <w:b/>
          <w:color w:val="202020"/>
          <w:sz w:val="40"/>
        </w:rPr>
      </w:pPr>
    </w:p>
    <w:p w:rsidR="00446377" w:rsidRDefault="006916D3">
      <w:pPr>
        <w:spacing w:before="66"/>
        <w:ind w:left="3280" w:firstLineChars="850" w:firstLine="1870"/>
        <w:rPr>
          <w:b/>
          <w:sz w:val="40"/>
        </w:rPr>
      </w:pPr>
      <w:r>
        <w:rPr>
          <w:noProof/>
          <w:lang w:bidi="ar-SA"/>
        </w:rPr>
        <w:drawing>
          <wp:anchor distT="0" distB="0" distL="114300" distR="114300" simplePos="0" relativeHeight="251820032" behindDoc="0" locked="0" layoutInCell="1" allowOverlap="0">
            <wp:simplePos x="0" y="0"/>
            <wp:positionH relativeFrom="column">
              <wp:posOffset>198120</wp:posOffset>
            </wp:positionH>
            <wp:positionV relativeFrom="paragraph">
              <wp:posOffset>8127365</wp:posOffset>
            </wp:positionV>
            <wp:extent cx="1300480" cy="873760"/>
            <wp:effectExtent l="0" t="0" r="10160" b="1016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9"/>
                    <a:srcRect/>
                    <a:stretch>
                      <a:fillRect/>
                    </a:stretch>
                  </pic:blipFill>
                  <pic:spPr>
                    <a:xfrm>
                      <a:off x="0" y="0"/>
                      <a:ext cx="1300480" cy="873760"/>
                    </a:xfrm>
                    <a:prstGeom prst="rect">
                      <a:avLst/>
                    </a:prstGeom>
                    <a:noFill/>
                    <a:ln w="9525">
                      <a:noFill/>
                      <a:miter lim="800000"/>
                      <a:headEnd/>
                      <a:tailEnd/>
                    </a:ln>
                  </pic:spPr>
                </pic:pic>
              </a:graphicData>
            </a:graphic>
          </wp:anchor>
        </w:drawing>
      </w:r>
      <w:r>
        <w:rPr>
          <w:noProof/>
          <w:lang w:bidi="ar-SA"/>
        </w:rPr>
        <w:drawing>
          <wp:anchor distT="0" distB="0" distL="0" distR="0" simplePos="0" relativeHeight="251660288" behindDoc="0" locked="0" layoutInCell="1" allowOverlap="1">
            <wp:simplePos x="0" y="0"/>
            <wp:positionH relativeFrom="page">
              <wp:posOffset>0</wp:posOffset>
            </wp:positionH>
            <wp:positionV relativeFrom="paragraph">
              <wp:posOffset>1565910</wp:posOffset>
            </wp:positionV>
            <wp:extent cx="7772400" cy="544957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23" cstate="print"/>
                    <a:stretch>
                      <a:fillRect/>
                    </a:stretch>
                  </pic:blipFill>
                  <pic:spPr>
                    <a:xfrm>
                      <a:off x="0" y="0"/>
                      <a:ext cx="7772400" cy="5449598"/>
                    </a:xfrm>
                    <a:prstGeom prst="rect">
                      <a:avLst/>
                    </a:prstGeom>
                  </pic:spPr>
                </pic:pic>
              </a:graphicData>
            </a:graphic>
          </wp:anchor>
        </w:drawing>
      </w:r>
      <w:r>
        <w:rPr>
          <w:b/>
          <w:color w:val="202020"/>
          <w:sz w:val="40"/>
        </w:rPr>
        <w:t>ONLINE QUIZ</w:t>
      </w:r>
    </w:p>
    <w:p w:rsidR="00446377" w:rsidRDefault="00446377">
      <w:pPr>
        <w:rPr>
          <w:sz w:val="40"/>
        </w:rPr>
        <w:sectPr w:rsidR="00446377">
          <w:footerReference w:type="default" r:id="rId24"/>
          <w:pgSz w:w="12240" w:h="15840"/>
          <w:pgMar w:top="820" w:right="0" w:bottom="1200" w:left="0" w:header="0" w:footer="1002" w:gutter="0"/>
          <w:cols w:space="720"/>
        </w:sectPr>
      </w:pPr>
    </w:p>
    <w:p w:rsidR="00446377" w:rsidRDefault="00446377" w:rsidP="006916D3">
      <w:pPr>
        <w:spacing w:before="66"/>
        <w:ind w:firstLineChars="350" w:firstLine="1405"/>
        <w:rPr>
          <w:b/>
          <w:color w:val="202020"/>
          <w:sz w:val="40"/>
        </w:rPr>
      </w:pPr>
    </w:p>
    <w:p w:rsidR="00446377" w:rsidRDefault="006916D3" w:rsidP="006916D3">
      <w:pPr>
        <w:spacing w:before="66"/>
        <w:ind w:firstLineChars="950" w:firstLine="3815"/>
        <w:rPr>
          <w:b/>
          <w:sz w:val="40"/>
        </w:rPr>
      </w:pPr>
      <w:r>
        <w:rPr>
          <w:b/>
          <w:color w:val="202020"/>
          <w:sz w:val="40"/>
        </w:rPr>
        <w:t>HIERARCHY DIAGRAM</w:t>
      </w:r>
    </w:p>
    <w:p w:rsidR="00446377" w:rsidRDefault="006916D3">
      <w:pPr>
        <w:rPr>
          <w:sz w:val="40"/>
        </w:rPr>
        <w:sectPr w:rsidR="00446377">
          <w:pgSz w:w="12240" w:h="15840"/>
          <w:pgMar w:top="1080" w:right="0" w:bottom="1400" w:left="0" w:header="0" w:footer="1002" w:gutter="0"/>
          <w:cols w:space="720"/>
        </w:sectPr>
      </w:pPr>
      <w:r>
        <w:rPr>
          <w:noProof/>
          <w:lang w:bidi="ar-SA"/>
        </w:rPr>
        <w:drawing>
          <wp:anchor distT="0" distB="0" distL="114300" distR="114300" simplePos="0" relativeHeight="251827200" behindDoc="0" locked="0" layoutInCell="1" allowOverlap="0">
            <wp:simplePos x="0" y="0"/>
            <wp:positionH relativeFrom="column">
              <wp:posOffset>145415</wp:posOffset>
            </wp:positionH>
            <wp:positionV relativeFrom="paragraph">
              <wp:posOffset>7712075</wp:posOffset>
            </wp:positionV>
            <wp:extent cx="1300480" cy="873760"/>
            <wp:effectExtent l="0" t="0" r="10160" b="1016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9"/>
                    <a:srcRect/>
                    <a:stretch>
                      <a:fillRect/>
                    </a:stretch>
                  </pic:blipFill>
                  <pic:spPr>
                    <a:xfrm>
                      <a:off x="0" y="0"/>
                      <a:ext cx="1300480" cy="873760"/>
                    </a:xfrm>
                    <a:prstGeom prst="rect">
                      <a:avLst/>
                    </a:prstGeom>
                    <a:noFill/>
                    <a:ln w="9525">
                      <a:noFill/>
                      <a:miter lim="800000"/>
                      <a:headEnd/>
                      <a:tailEnd/>
                    </a:ln>
                  </pic:spPr>
                </pic:pic>
              </a:graphicData>
            </a:graphic>
          </wp:anchor>
        </w:drawing>
      </w:r>
      <w:r>
        <w:rPr>
          <w:noProof/>
          <w:sz w:val="40"/>
          <w:lang w:bidi="ar-SA"/>
        </w:rPr>
        <w:drawing>
          <wp:inline distT="0" distB="0" distL="114300" distR="114300">
            <wp:extent cx="7760970" cy="5584190"/>
            <wp:effectExtent l="0" t="0" r="11430" b="8890"/>
            <wp:docPr id="49" name="Picture 49" descr="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quiz"/>
                    <pic:cNvPicPr>
                      <a:picLocks noChangeAspect="1"/>
                    </pic:cNvPicPr>
                  </pic:nvPicPr>
                  <pic:blipFill>
                    <a:blip r:embed="rId25"/>
                    <a:stretch>
                      <a:fillRect/>
                    </a:stretch>
                  </pic:blipFill>
                  <pic:spPr>
                    <a:xfrm>
                      <a:off x="0" y="0"/>
                      <a:ext cx="7760970" cy="5584190"/>
                    </a:xfrm>
                    <a:prstGeom prst="rect">
                      <a:avLst/>
                    </a:prstGeom>
                  </pic:spPr>
                </pic:pic>
              </a:graphicData>
            </a:graphic>
          </wp:inline>
        </w:drawing>
      </w:r>
    </w:p>
    <w:p w:rsidR="00446377" w:rsidRDefault="00446377">
      <w:pPr>
        <w:spacing w:before="66"/>
        <w:ind w:left="859" w:right="1092"/>
        <w:jc w:val="center"/>
        <w:rPr>
          <w:b/>
          <w:color w:val="202020"/>
          <w:sz w:val="40"/>
        </w:rPr>
      </w:pPr>
    </w:p>
    <w:p w:rsidR="00446377" w:rsidRDefault="00446377">
      <w:pPr>
        <w:spacing w:before="66"/>
        <w:ind w:left="859" w:right="1092"/>
        <w:jc w:val="center"/>
        <w:rPr>
          <w:b/>
          <w:color w:val="202020"/>
          <w:sz w:val="40"/>
        </w:rPr>
      </w:pPr>
    </w:p>
    <w:p w:rsidR="00446377" w:rsidRDefault="00446377">
      <w:pPr>
        <w:pStyle w:val="BodyText"/>
        <w:rPr>
          <w:sz w:val="20"/>
        </w:rPr>
      </w:pPr>
    </w:p>
    <w:p w:rsidR="00446377" w:rsidRDefault="00446377">
      <w:pPr>
        <w:pStyle w:val="BodyText"/>
        <w:rPr>
          <w:sz w:val="20"/>
        </w:rPr>
      </w:pPr>
    </w:p>
    <w:p w:rsidR="00446377" w:rsidRDefault="00446377">
      <w:pPr>
        <w:pStyle w:val="BodyText"/>
        <w:rPr>
          <w:sz w:val="20"/>
        </w:rPr>
      </w:pPr>
    </w:p>
    <w:p w:rsidR="00446377" w:rsidRDefault="00446377">
      <w:pPr>
        <w:pStyle w:val="BodyText"/>
        <w:spacing w:before="1"/>
        <w:rPr>
          <w:sz w:val="26"/>
        </w:rPr>
      </w:pPr>
    </w:p>
    <w:p w:rsidR="00446377" w:rsidRDefault="006916D3">
      <w:pPr>
        <w:pStyle w:val="Heading3"/>
        <w:spacing w:before="58"/>
        <w:ind w:left="2540"/>
      </w:pPr>
      <w:r>
        <w:rPr>
          <w:color w:val="202020"/>
        </w:rPr>
        <w:t>MICROSOFT SQL SERVER</w:t>
      </w:r>
    </w:p>
    <w:p w:rsidR="00446377" w:rsidRDefault="00446377">
      <w:pPr>
        <w:pStyle w:val="BodyText"/>
        <w:rPr>
          <w:sz w:val="30"/>
        </w:rPr>
      </w:pPr>
    </w:p>
    <w:p w:rsidR="00446377" w:rsidRDefault="006916D3">
      <w:pPr>
        <w:pStyle w:val="BodyText"/>
        <w:spacing w:before="220" w:line="208" w:lineRule="auto"/>
        <w:ind w:left="2980" w:right="468"/>
      </w:pPr>
      <w:r>
        <w:rPr>
          <w:color w:val="414141"/>
        </w:rPr>
        <w:t>Microsoft SQL Server is a relational database management system developed by Microsoft. As a database, it is a software product whose primary function is to store and retrieve data as requested by other software applications, be it those on the same computer or those running on another computer across a network (including the Internet). There are at least a dozen different editions of Microsoft SQL Server aimed at different audiences and for workloads ranging from small single-machine applications to large Internet-facing applications with many concurrent users.</w:t>
      </w:r>
    </w:p>
    <w:p w:rsidR="00446377" w:rsidRDefault="006916D3">
      <w:pPr>
        <w:pStyle w:val="BodyText"/>
        <w:spacing w:line="246" w:lineRule="exact"/>
        <w:ind w:left="2980"/>
      </w:pPr>
      <w:r>
        <w:rPr>
          <w:color w:val="414141"/>
        </w:rPr>
        <w:t>Its primary query languages are T-SQL and ANSI-SQL.</w:t>
      </w:r>
    </w:p>
    <w:p w:rsidR="00446377" w:rsidRDefault="00446377">
      <w:pPr>
        <w:pStyle w:val="BodyText"/>
        <w:rPr>
          <w:sz w:val="26"/>
        </w:rPr>
      </w:pPr>
    </w:p>
    <w:p w:rsidR="00446377" w:rsidRDefault="00446377">
      <w:pPr>
        <w:pStyle w:val="BodyText"/>
        <w:spacing w:before="9"/>
        <w:rPr>
          <w:sz w:val="33"/>
        </w:rPr>
      </w:pPr>
    </w:p>
    <w:p w:rsidR="00446377" w:rsidRDefault="006916D3">
      <w:pPr>
        <w:ind w:left="1154" w:right="1092"/>
        <w:jc w:val="center"/>
        <w:rPr>
          <w:b/>
          <w:sz w:val="30"/>
        </w:rPr>
      </w:pPr>
      <w:r>
        <w:rPr>
          <w:b/>
          <w:color w:val="202020"/>
          <w:sz w:val="30"/>
        </w:rPr>
        <w:t>PROPOSED SYSTEM</w:t>
      </w:r>
    </w:p>
    <w:p w:rsidR="00446377" w:rsidRDefault="00446377">
      <w:pPr>
        <w:pStyle w:val="BodyText"/>
        <w:spacing w:before="5"/>
        <w:rPr>
          <w:sz w:val="32"/>
        </w:rPr>
      </w:pPr>
    </w:p>
    <w:p w:rsidR="00446377" w:rsidRDefault="006916D3">
      <w:pPr>
        <w:pStyle w:val="Heading4"/>
        <w:ind w:left="2765"/>
      </w:pPr>
      <w:r>
        <w:rPr>
          <w:color w:val="202020"/>
        </w:rPr>
        <w:t>Proposed System</w:t>
      </w:r>
    </w:p>
    <w:p w:rsidR="00446377" w:rsidRDefault="00446377">
      <w:pPr>
        <w:pStyle w:val="BodyText"/>
        <w:spacing w:before="8"/>
        <w:rPr>
          <w:sz w:val="31"/>
        </w:rPr>
      </w:pPr>
    </w:p>
    <w:p w:rsidR="00446377" w:rsidRDefault="006916D3">
      <w:pPr>
        <w:spacing w:line="208" w:lineRule="auto"/>
        <w:ind w:left="3240" w:right="999"/>
        <w:rPr>
          <w:b/>
        </w:rPr>
      </w:pPr>
      <w:r>
        <w:rPr>
          <w:b/>
          <w:color w:val="414141"/>
        </w:rPr>
        <w:t>This application is used to conduct online examination. The students can sit at individual terminals and login to write the exam in the given duration. . The questions have to be given to the students. This application will perform correction, display the result immediately and also store it in database. This application provides the administrator with a facility to add new exams. This application provides the Instructor add questions to the exam, modify questions in the exam in a particular exam. This application takes care of authentication of the administrator, Instructor as well as the student.</w:t>
      </w:r>
    </w:p>
    <w:p w:rsidR="00446377" w:rsidRDefault="00446377">
      <w:pPr>
        <w:pStyle w:val="BodyText"/>
      </w:pPr>
    </w:p>
    <w:p w:rsidR="00446377" w:rsidRDefault="006916D3">
      <w:pPr>
        <w:pStyle w:val="Heading4"/>
        <w:spacing w:before="160"/>
        <w:ind w:left="2500"/>
      </w:pPr>
      <w:r>
        <w:rPr>
          <w:color w:val="202020"/>
        </w:rPr>
        <w:t>Objectives of Proposed system</w:t>
      </w:r>
    </w:p>
    <w:p w:rsidR="00446377" w:rsidRDefault="00446377">
      <w:pPr>
        <w:pStyle w:val="BodyText"/>
        <w:rPr>
          <w:sz w:val="32"/>
        </w:rPr>
      </w:pPr>
    </w:p>
    <w:p w:rsidR="00446377" w:rsidRDefault="006916D3">
      <w:pPr>
        <w:pStyle w:val="BodyText"/>
        <w:spacing w:line="208" w:lineRule="auto"/>
        <w:ind w:left="3260" w:right="1011"/>
        <w:jc w:val="both"/>
      </w:pPr>
      <w:r>
        <w:rPr>
          <w:color w:val="414141"/>
        </w:rPr>
        <w:t>The objective of the Online Examination Tool is to provide better information for the users of this system for better results for their maintainence in student examination schedule details and grading details.</w:t>
      </w:r>
    </w:p>
    <w:p w:rsidR="00446377" w:rsidRDefault="00446377">
      <w:pPr>
        <w:pStyle w:val="BodyText"/>
        <w:rPr>
          <w:sz w:val="26"/>
        </w:rPr>
      </w:pPr>
    </w:p>
    <w:p w:rsidR="00446377" w:rsidRDefault="006916D3">
      <w:pPr>
        <w:pStyle w:val="Heading4"/>
        <w:spacing w:before="193"/>
        <w:ind w:left="2525"/>
      </w:pPr>
      <w:r>
        <w:rPr>
          <w:color w:val="202020"/>
        </w:rPr>
        <w:t>User Requirement</w:t>
      </w:r>
    </w:p>
    <w:p w:rsidR="00446377" w:rsidRDefault="00446377">
      <w:pPr>
        <w:pStyle w:val="BodyText"/>
        <w:spacing w:before="8"/>
        <w:rPr>
          <w:sz w:val="41"/>
        </w:rPr>
      </w:pPr>
    </w:p>
    <w:p w:rsidR="00446377" w:rsidRDefault="006916D3">
      <w:pPr>
        <w:pStyle w:val="ListParagraph"/>
        <w:numPr>
          <w:ilvl w:val="0"/>
          <w:numId w:val="7"/>
        </w:numPr>
        <w:tabs>
          <w:tab w:val="left" w:pos="3200"/>
        </w:tabs>
        <w:spacing w:before="1"/>
        <w:rPr>
          <w:b/>
          <w:sz w:val="24"/>
        </w:rPr>
      </w:pPr>
      <w:r>
        <w:rPr>
          <w:b/>
          <w:color w:val="414141"/>
          <w:sz w:val="24"/>
        </w:rPr>
        <w:t>User must be computer literate.</w:t>
      </w:r>
    </w:p>
    <w:p w:rsidR="00446377" w:rsidRDefault="006916D3">
      <w:pPr>
        <w:pStyle w:val="ListParagraph"/>
        <w:numPr>
          <w:ilvl w:val="0"/>
          <w:numId w:val="7"/>
        </w:numPr>
        <w:tabs>
          <w:tab w:val="left" w:pos="3200"/>
        </w:tabs>
        <w:spacing w:before="233" w:line="208" w:lineRule="auto"/>
        <w:ind w:right="1238"/>
        <w:rPr>
          <w:b/>
          <w:sz w:val="24"/>
        </w:rPr>
      </w:pPr>
      <w:r>
        <w:rPr>
          <w:b/>
          <w:color w:val="414141"/>
          <w:sz w:val="24"/>
        </w:rPr>
        <w:t>Each user has their authentication when placing the order i.e user requested to register first before login.</w:t>
      </w:r>
    </w:p>
    <w:p w:rsidR="00446377" w:rsidRDefault="006916D3">
      <w:pPr>
        <w:pStyle w:val="ListParagraph"/>
        <w:numPr>
          <w:ilvl w:val="0"/>
          <w:numId w:val="7"/>
        </w:numPr>
        <w:tabs>
          <w:tab w:val="left" w:pos="3200"/>
        </w:tabs>
        <w:spacing w:before="210"/>
        <w:rPr>
          <w:b/>
          <w:sz w:val="24"/>
        </w:rPr>
      </w:pPr>
      <w:r>
        <w:rPr>
          <w:b/>
          <w:color w:val="414141"/>
          <w:sz w:val="24"/>
        </w:rPr>
        <w:t>Customer has their mobile number &amp; address required for their authentication.</w:t>
      </w:r>
    </w:p>
    <w:p w:rsidR="00446377" w:rsidRDefault="00446377">
      <w:pPr>
        <w:spacing w:line="208" w:lineRule="auto"/>
        <w:rPr>
          <w:sz w:val="24"/>
        </w:rPr>
      </w:pPr>
    </w:p>
    <w:p w:rsidR="00446377" w:rsidRDefault="00446377">
      <w:pPr>
        <w:spacing w:line="208" w:lineRule="auto"/>
        <w:rPr>
          <w:sz w:val="24"/>
        </w:rPr>
      </w:pPr>
    </w:p>
    <w:p w:rsidR="00446377" w:rsidRDefault="00446377">
      <w:pPr>
        <w:spacing w:line="208" w:lineRule="auto"/>
        <w:rPr>
          <w:sz w:val="24"/>
        </w:rPr>
      </w:pPr>
    </w:p>
    <w:p w:rsidR="00446377" w:rsidRDefault="00446377">
      <w:pPr>
        <w:spacing w:line="208" w:lineRule="auto"/>
        <w:rPr>
          <w:sz w:val="24"/>
        </w:rPr>
      </w:pPr>
    </w:p>
    <w:p w:rsidR="00446377" w:rsidRDefault="00446377">
      <w:pPr>
        <w:spacing w:line="208" w:lineRule="auto"/>
        <w:rPr>
          <w:sz w:val="24"/>
        </w:rPr>
      </w:pPr>
    </w:p>
    <w:p w:rsidR="00446377" w:rsidRDefault="006916D3">
      <w:pPr>
        <w:pStyle w:val="ListParagraph"/>
        <w:numPr>
          <w:ilvl w:val="0"/>
          <w:numId w:val="7"/>
        </w:numPr>
        <w:tabs>
          <w:tab w:val="left" w:pos="3200"/>
        </w:tabs>
        <w:spacing w:before="234" w:line="208" w:lineRule="auto"/>
        <w:ind w:right="1031"/>
        <w:rPr>
          <w:sz w:val="24"/>
        </w:rPr>
        <w:sectPr w:rsidR="00446377">
          <w:footerReference w:type="default" r:id="rId26"/>
          <w:pgSz w:w="12240" w:h="15840"/>
          <w:pgMar w:top="580" w:right="0" w:bottom="1200" w:left="0" w:header="0" w:footer="882" w:gutter="0"/>
          <w:cols w:space="720"/>
        </w:sectPr>
      </w:pPr>
      <w:r>
        <w:rPr>
          <w:noProof/>
          <w:lang w:bidi="ar-SA"/>
        </w:rPr>
        <w:drawing>
          <wp:anchor distT="0" distB="0" distL="114300" distR="114300" simplePos="0" relativeHeight="251834368" behindDoc="0" locked="0" layoutInCell="1" allowOverlap="0">
            <wp:simplePos x="0" y="0"/>
            <wp:positionH relativeFrom="column">
              <wp:posOffset>114935</wp:posOffset>
            </wp:positionH>
            <wp:positionV relativeFrom="paragraph">
              <wp:posOffset>7945755</wp:posOffset>
            </wp:positionV>
            <wp:extent cx="1300480" cy="873760"/>
            <wp:effectExtent l="0" t="0" r="10160" b="1016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9"/>
                    <a:srcRect/>
                    <a:stretch>
                      <a:fillRect/>
                    </a:stretch>
                  </pic:blipFill>
                  <pic:spPr>
                    <a:xfrm>
                      <a:off x="0" y="0"/>
                      <a:ext cx="1300480" cy="873760"/>
                    </a:xfrm>
                    <a:prstGeom prst="rect">
                      <a:avLst/>
                    </a:prstGeom>
                    <a:noFill/>
                    <a:ln w="9525">
                      <a:noFill/>
                      <a:miter lim="800000"/>
                      <a:headEnd/>
                      <a:tailEnd/>
                    </a:ln>
                  </pic:spPr>
                </pic:pic>
              </a:graphicData>
            </a:graphic>
          </wp:anchor>
        </w:drawing>
      </w:r>
      <w:r>
        <w:rPr>
          <w:b/>
          <w:color w:val="414141"/>
          <w:sz w:val="24"/>
        </w:rPr>
        <w:t xml:space="preserve">User provide with smart garbage dustbin that must be kept in safe and </w:t>
      </w:r>
      <w:r>
        <w:rPr>
          <w:b/>
          <w:color w:val="414141"/>
          <w:spacing w:val="-3"/>
          <w:sz w:val="24"/>
        </w:rPr>
        <w:t xml:space="preserve">proper </w:t>
      </w:r>
      <w:r>
        <w:rPr>
          <w:b/>
          <w:color w:val="414141"/>
          <w:sz w:val="24"/>
        </w:rPr>
        <w:t>way as the cost of the dustbin is to much so user requested to keep the dustbin like her own dustbin not thought that it’s a company productand damage to dustbin the customer will be liable.</w:t>
      </w:r>
    </w:p>
    <w:p w:rsidR="00446377" w:rsidRDefault="006916D3" w:rsidP="006916D3">
      <w:pPr>
        <w:pStyle w:val="Heading2"/>
        <w:spacing w:before="60"/>
        <w:ind w:left="0" w:right="1092" w:firstLineChars="550" w:firstLine="1656"/>
        <w:jc w:val="both"/>
      </w:pPr>
      <w:bookmarkStart w:id="1" w:name="_TOC_250003"/>
      <w:bookmarkEnd w:id="1"/>
      <w:r>
        <w:rPr>
          <w:color w:val="202020"/>
        </w:rPr>
        <w:lastRenderedPageBreak/>
        <w:t>Test Procedures and Implementation</w:t>
      </w:r>
    </w:p>
    <w:p w:rsidR="00446377" w:rsidRDefault="00446377">
      <w:pPr>
        <w:pStyle w:val="BodyText"/>
        <w:spacing w:before="7"/>
        <w:rPr>
          <w:sz w:val="30"/>
        </w:rPr>
      </w:pPr>
    </w:p>
    <w:p w:rsidR="00446377" w:rsidRDefault="006916D3">
      <w:pPr>
        <w:pStyle w:val="Heading4"/>
        <w:ind w:left="2425"/>
      </w:pPr>
      <w:bookmarkStart w:id="2" w:name="_TOC_250002"/>
      <w:bookmarkEnd w:id="2"/>
      <w:r>
        <w:rPr>
          <w:color w:val="202020"/>
        </w:rPr>
        <w:t>Test Procedure</w:t>
      </w:r>
    </w:p>
    <w:p w:rsidR="00446377" w:rsidRDefault="00446377">
      <w:pPr>
        <w:pStyle w:val="BodyText"/>
        <w:spacing w:before="4"/>
        <w:rPr>
          <w:sz w:val="30"/>
        </w:rPr>
      </w:pPr>
    </w:p>
    <w:p w:rsidR="00446377" w:rsidRDefault="006916D3">
      <w:pPr>
        <w:pStyle w:val="BodyText"/>
        <w:spacing w:line="208" w:lineRule="auto"/>
        <w:ind w:left="2840" w:right="1340"/>
      </w:pPr>
      <w:r>
        <w:rPr>
          <w:color w:val="414141"/>
        </w:rPr>
        <w:t>The project need to be fully tested as it needs to be integrated to an internal existing system. Also the data that it processes and its accuracy as equally important. Since system works on the network it was thoroughly tested internally and can only then he implemented inclemently to the other modules.</w:t>
      </w:r>
    </w:p>
    <w:p w:rsidR="00446377" w:rsidRDefault="00446377">
      <w:pPr>
        <w:pStyle w:val="BodyText"/>
        <w:rPr>
          <w:sz w:val="26"/>
        </w:rPr>
      </w:pPr>
    </w:p>
    <w:p w:rsidR="00446377" w:rsidRDefault="006916D3">
      <w:pPr>
        <w:spacing w:before="174"/>
        <w:ind w:left="2410"/>
        <w:rPr>
          <w:b/>
          <w:sz w:val="28"/>
        </w:rPr>
      </w:pPr>
      <w:bookmarkStart w:id="3" w:name="_TOC_250001"/>
      <w:bookmarkEnd w:id="3"/>
      <w:r>
        <w:rPr>
          <w:b/>
          <w:color w:val="414141"/>
          <w:sz w:val="28"/>
        </w:rPr>
        <w:t>Login</w:t>
      </w:r>
    </w:p>
    <w:p w:rsidR="00446377" w:rsidRDefault="00446377">
      <w:pPr>
        <w:pStyle w:val="BodyText"/>
        <w:spacing w:before="8"/>
        <w:rPr>
          <w:sz w:val="31"/>
        </w:rPr>
      </w:pPr>
    </w:p>
    <w:p w:rsidR="00446377" w:rsidRDefault="006916D3">
      <w:pPr>
        <w:pStyle w:val="BodyText"/>
        <w:spacing w:line="208" w:lineRule="auto"/>
        <w:ind w:left="2900" w:right="1021"/>
      </w:pPr>
      <w:r>
        <w:rPr>
          <w:color w:val="414141"/>
        </w:rPr>
        <w:t>Whenever user will open the site &amp; he want to perform any operations, Contract. User must have click on login. User is login with his user id and password then he/she will go to next page that is Home page. For valid user name and password user must register with the system.</w:t>
      </w:r>
    </w:p>
    <w:p w:rsidR="00446377" w:rsidRDefault="00446377">
      <w:pPr>
        <w:pStyle w:val="BodyText"/>
        <w:rPr>
          <w:sz w:val="26"/>
        </w:rPr>
      </w:pPr>
    </w:p>
    <w:p w:rsidR="00446377" w:rsidRDefault="00446377">
      <w:pPr>
        <w:pStyle w:val="BodyText"/>
        <w:spacing w:before="2"/>
        <w:rPr>
          <w:sz w:val="29"/>
        </w:rPr>
      </w:pPr>
    </w:p>
    <w:p w:rsidR="00446377" w:rsidRDefault="006916D3">
      <w:pPr>
        <w:pStyle w:val="Heading2"/>
        <w:ind w:left="369" w:right="1092"/>
        <w:jc w:val="center"/>
      </w:pPr>
      <w:bookmarkStart w:id="4" w:name="_TOC_250000"/>
      <w:bookmarkEnd w:id="4"/>
      <w:r>
        <w:rPr>
          <w:color w:val="202020"/>
        </w:rPr>
        <w:t>User Manual</w:t>
      </w:r>
    </w:p>
    <w:p w:rsidR="00446377" w:rsidRDefault="00446377">
      <w:pPr>
        <w:pStyle w:val="BodyText"/>
        <w:spacing w:before="9"/>
        <w:rPr>
          <w:sz w:val="28"/>
        </w:rPr>
      </w:pPr>
    </w:p>
    <w:p w:rsidR="00446377" w:rsidRDefault="006916D3">
      <w:pPr>
        <w:pStyle w:val="BodyText"/>
        <w:spacing w:line="258" w:lineRule="exact"/>
        <w:ind w:left="1880"/>
      </w:pPr>
      <w:r>
        <w:rPr>
          <w:color w:val="414141"/>
        </w:rPr>
        <w:t>This manual will be order to get overall idea about the system this is to be used.</w:t>
      </w:r>
    </w:p>
    <w:p w:rsidR="00446377" w:rsidRDefault="006916D3">
      <w:pPr>
        <w:pStyle w:val="BodyText"/>
        <w:spacing w:before="11" w:line="208" w:lineRule="auto"/>
        <w:ind w:left="1880" w:right="1285"/>
      </w:pPr>
      <w:r>
        <w:rPr>
          <w:color w:val="414141"/>
        </w:rPr>
        <w:t>This manual will explain the need scope of a user manual as well as outline the suggested organisation and content of user manual</w:t>
      </w:r>
    </w:p>
    <w:p w:rsidR="00446377" w:rsidRDefault="00446377">
      <w:pPr>
        <w:pStyle w:val="BodyText"/>
        <w:rPr>
          <w:sz w:val="26"/>
        </w:rPr>
      </w:pPr>
    </w:p>
    <w:p w:rsidR="00446377" w:rsidRDefault="00446377">
      <w:pPr>
        <w:pStyle w:val="BodyText"/>
        <w:spacing w:before="1"/>
        <w:rPr>
          <w:sz w:val="22"/>
        </w:rPr>
      </w:pPr>
    </w:p>
    <w:p w:rsidR="00446377" w:rsidRDefault="006916D3">
      <w:pPr>
        <w:pStyle w:val="Heading3"/>
        <w:spacing w:before="1"/>
        <w:ind w:left="1980"/>
      </w:pPr>
      <w:r>
        <w:rPr>
          <w:color w:val="202020"/>
        </w:rPr>
        <w:t>Purpose:</w:t>
      </w:r>
    </w:p>
    <w:p w:rsidR="00446377" w:rsidRDefault="00446377">
      <w:pPr>
        <w:pStyle w:val="BodyText"/>
        <w:spacing w:before="8"/>
      </w:pPr>
    </w:p>
    <w:p w:rsidR="00446377" w:rsidRDefault="006916D3">
      <w:pPr>
        <w:pStyle w:val="BodyText"/>
        <w:spacing w:line="208" w:lineRule="auto"/>
        <w:ind w:left="2380" w:right="147" w:firstLine="60"/>
      </w:pPr>
      <w:r>
        <w:rPr>
          <w:color w:val="414141"/>
        </w:rPr>
        <w:t xml:space="preserve">A user manual is prepared just before the implementation phase in the system development life cycle. The objective of the user manual is too clearly described and documents the operating of the system for the user department, in specific, non-ambiguous and </w:t>
      </w:r>
      <w:r>
        <w:rPr>
          <w:color w:val="414141"/>
          <w:spacing w:val="-2"/>
        </w:rPr>
        <w:t xml:space="preserve">non-technical </w:t>
      </w:r>
      <w:r>
        <w:rPr>
          <w:color w:val="414141"/>
        </w:rPr>
        <w:t>terms.</w:t>
      </w:r>
    </w:p>
    <w:p w:rsidR="00446377" w:rsidRDefault="006916D3">
      <w:pPr>
        <w:pStyle w:val="BodyText"/>
        <w:spacing w:before="211" w:line="258" w:lineRule="exact"/>
        <w:ind w:left="2440"/>
      </w:pPr>
      <w:r>
        <w:rPr>
          <w:color w:val="414141"/>
        </w:rPr>
        <w:t>The ultimate test for any system is whether it can be used efficiently and effectively.</w:t>
      </w:r>
    </w:p>
    <w:p w:rsidR="00446377" w:rsidRDefault="006916D3">
      <w:pPr>
        <w:pStyle w:val="BodyText"/>
        <w:spacing w:before="11" w:line="208" w:lineRule="auto"/>
        <w:ind w:left="2380" w:right="293"/>
      </w:pPr>
      <w:r>
        <w:rPr>
          <w:color w:val="414141"/>
        </w:rPr>
        <w:t>A system can’t implement itself. It needs to people to start, use and maintain it, but they must learn how. Providing documentation that teaches how is the part of responsibility of every individual, as member of the system development team.</w:t>
      </w:r>
    </w:p>
    <w:p w:rsidR="00446377" w:rsidRDefault="00446377">
      <w:pPr>
        <w:pStyle w:val="BodyText"/>
        <w:rPr>
          <w:sz w:val="26"/>
        </w:rPr>
      </w:pPr>
    </w:p>
    <w:p w:rsidR="00446377" w:rsidRDefault="006916D3">
      <w:pPr>
        <w:pStyle w:val="BodyText"/>
        <w:spacing w:before="151"/>
        <w:ind w:left="2380"/>
      </w:pPr>
      <w:r>
        <w:rPr>
          <w:color w:val="414141"/>
        </w:rPr>
        <w:t>The need for user manual arises for the following reasons</w:t>
      </w:r>
    </w:p>
    <w:p w:rsidR="00446377" w:rsidRDefault="00446377">
      <w:pPr>
        <w:pStyle w:val="BodyText"/>
        <w:spacing w:before="5"/>
        <w:rPr>
          <w:sz w:val="33"/>
        </w:rPr>
      </w:pPr>
    </w:p>
    <w:p w:rsidR="00446377" w:rsidRDefault="006916D3">
      <w:pPr>
        <w:pStyle w:val="ListParagraph"/>
        <w:numPr>
          <w:ilvl w:val="0"/>
          <w:numId w:val="8"/>
        </w:numPr>
        <w:tabs>
          <w:tab w:val="left" w:pos="2901"/>
        </w:tabs>
        <w:spacing w:before="0"/>
        <w:jc w:val="left"/>
        <w:rPr>
          <w:b/>
          <w:sz w:val="24"/>
        </w:rPr>
      </w:pPr>
      <w:r>
        <w:rPr>
          <w:b/>
          <w:color w:val="414141"/>
          <w:sz w:val="24"/>
        </w:rPr>
        <w:t>The user manual represents the entry point into the system from the end user angle.</w:t>
      </w:r>
    </w:p>
    <w:p w:rsidR="00446377" w:rsidRDefault="006916D3">
      <w:pPr>
        <w:pStyle w:val="ListParagraph"/>
        <w:numPr>
          <w:ilvl w:val="0"/>
          <w:numId w:val="8"/>
        </w:numPr>
        <w:tabs>
          <w:tab w:val="left" w:pos="2900"/>
        </w:tabs>
        <w:spacing w:before="233" w:line="208" w:lineRule="auto"/>
        <w:ind w:left="2900" w:right="898" w:hanging="240"/>
        <w:jc w:val="left"/>
        <w:rPr>
          <w:b/>
          <w:sz w:val="24"/>
        </w:rPr>
      </w:pPr>
      <w:r>
        <w:rPr>
          <w:b/>
          <w:color w:val="414141"/>
          <w:sz w:val="24"/>
        </w:rPr>
        <w:t>The manual identifies the task which must be carried out by the user, in using the system, the objectives of these takes and main deliverables which signify successful completion of each task.</w:t>
      </w:r>
    </w:p>
    <w:p w:rsidR="00446377" w:rsidRDefault="006916D3">
      <w:pPr>
        <w:pStyle w:val="ListParagraph"/>
        <w:numPr>
          <w:ilvl w:val="0"/>
          <w:numId w:val="8"/>
        </w:numPr>
        <w:tabs>
          <w:tab w:val="left" w:pos="2880"/>
        </w:tabs>
        <w:spacing w:before="180" w:line="208" w:lineRule="auto"/>
        <w:ind w:left="2880" w:right="1019" w:hanging="240"/>
        <w:jc w:val="left"/>
        <w:rPr>
          <w:b/>
          <w:sz w:val="24"/>
        </w:rPr>
      </w:pPr>
      <w:r>
        <w:rPr>
          <w:b/>
          <w:color w:val="414141"/>
          <w:sz w:val="24"/>
        </w:rPr>
        <w:t xml:space="preserve">In many cases the manual is the sole means of learning how to the work or how </w:t>
      </w:r>
      <w:r>
        <w:rPr>
          <w:b/>
          <w:color w:val="414141"/>
          <w:spacing w:val="-10"/>
          <w:sz w:val="24"/>
        </w:rPr>
        <w:t xml:space="preserve">to </w:t>
      </w:r>
      <w:r>
        <w:rPr>
          <w:b/>
          <w:color w:val="414141"/>
          <w:sz w:val="24"/>
        </w:rPr>
        <w:t>correct errors.</w:t>
      </w:r>
    </w:p>
    <w:p w:rsidR="00446377" w:rsidRDefault="006916D3">
      <w:pPr>
        <w:pStyle w:val="ListParagraph"/>
        <w:numPr>
          <w:ilvl w:val="0"/>
          <w:numId w:val="8"/>
        </w:numPr>
        <w:tabs>
          <w:tab w:val="left" w:pos="2880"/>
        </w:tabs>
        <w:spacing w:before="210" w:line="258" w:lineRule="exact"/>
        <w:ind w:left="2880" w:hanging="240"/>
        <w:jc w:val="left"/>
        <w:rPr>
          <w:b/>
          <w:sz w:val="24"/>
        </w:rPr>
      </w:pPr>
      <w:r>
        <w:rPr>
          <w:b/>
          <w:color w:val="414141"/>
          <w:sz w:val="24"/>
        </w:rPr>
        <w:t>A comprehensive user manual describes in details all system inputs processor,</w:t>
      </w:r>
    </w:p>
    <w:p w:rsidR="00446377" w:rsidRDefault="006916D3">
      <w:pPr>
        <w:pStyle w:val="BodyText"/>
        <w:spacing w:line="258" w:lineRule="exact"/>
        <w:ind w:left="2880"/>
      </w:pPr>
      <w:r>
        <w:rPr>
          <w:noProof/>
          <w:lang w:bidi="ar-SA"/>
        </w:rPr>
        <w:drawing>
          <wp:anchor distT="0" distB="0" distL="114300" distR="114300" simplePos="0" relativeHeight="251841536" behindDoc="0" locked="0" layoutInCell="1" allowOverlap="0">
            <wp:simplePos x="0" y="0"/>
            <wp:positionH relativeFrom="column">
              <wp:posOffset>84455</wp:posOffset>
            </wp:positionH>
            <wp:positionV relativeFrom="paragraph">
              <wp:posOffset>312420</wp:posOffset>
            </wp:positionV>
            <wp:extent cx="1300480" cy="873760"/>
            <wp:effectExtent l="0" t="0" r="10160" b="1016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9"/>
                    <a:srcRect/>
                    <a:stretch>
                      <a:fillRect/>
                    </a:stretch>
                  </pic:blipFill>
                  <pic:spPr>
                    <a:xfrm>
                      <a:off x="0" y="0"/>
                      <a:ext cx="1300480" cy="873760"/>
                    </a:xfrm>
                    <a:prstGeom prst="rect">
                      <a:avLst/>
                    </a:prstGeom>
                    <a:noFill/>
                    <a:ln w="9525">
                      <a:noFill/>
                      <a:miter lim="800000"/>
                      <a:headEnd/>
                      <a:tailEnd/>
                    </a:ln>
                  </pic:spPr>
                </pic:pic>
              </a:graphicData>
            </a:graphic>
          </wp:anchor>
        </w:drawing>
      </w:r>
      <w:r>
        <w:rPr>
          <w:color w:val="414141"/>
        </w:rPr>
        <w:t>outputs and control and provides background reading to supplement training and testing.</w:t>
      </w:r>
    </w:p>
    <w:p w:rsidR="00446377" w:rsidRDefault="00446377">
      <w:pPr>
        <w:spacing w:line="258" w:lineRule="exact"/>
        <w:sectPr w:rsidR="00446377">
          <w:footerReference w:type="default" r:id="rId27"/>
          <w:pgSz w:w="12240" w:h="15840"/>
          <w:pgMar w:top="820" w:right="0" w:bottom="960" w:left="0" w:header="0" w:footer="762" w:gutter="0"/>
          <w:cols w:space="720"/>
        </w:sectPr>
      </w:pPr>
    </w:p>
    <w:p w:rsidR="00446377" w:rsidRDefault="00446377">
      <w:pPr>
        <w:pStyle w:val="BodyText"/>
        <w:spacing w:before="76"/>
        <w:ind w:left="1599" w:right="6096"/>
        <w:jc w:val="center"/>
        <w:rPr>
          <w:color w:val="414141"/>
        </w:rPr>
      </w:pPr>
    </w:p>
    <w:p w:rsidR="00446377" w:rsidRDefault="00446377">
      <w:pPr>
        <w:pStyle w:val="BodyText"/>
        <w:spacing w:before="76"/>
        <w:ind w:left="1599" w:right="6096"/>
        <w:jc w:val="center"/>
        <w:rPr>
          <w:color w:val="414141"/>
        </w:rPr>
      </w:pPr>
    </w:p>
    <w:p w:rsidR="00446377" w:rsidRDefault="00446377">
      <w:pPr>
        <w:pStyle w:val="BodyText"/>
        <w:spacing w:before="76"/>
        <w:ind w:left="1599" w:right="6096"/>
        <w:jc w:val="center"/>
        <w:rPr>
          <w:color w:val="414141"/>
        </w:rPr>
      </w:pPr>
    </w:p>
    <w:p w:rsidR="00446377" w:rsidRDefault="00446377">
      <w:pPr>
        <w:pStyle w:val="BodyText"/>
        <w:spacing w:before="76"/>
        <w:ind w:left="1599" w:right="6096"/>
        <w:jc w:val="center"/>
        <w:rPr>
          <w:color w:val="414141"/>
        </w:rPr>
      </w:pPr>
    </w:p>
    <w:p w:rsidR="00446377" w:rsidRDefault="006916D3">
      <w:pPr>
        <w:pStyle w:val="BodyText"/>
        <w:spacing w:before="76"/>
        <w:ind w:left="1599" w:right="6096"/>
        <w:jc w:val="center"/>
      </w:pPr>
      <w:r>
        <w:rPr>
          <w:color w:val="414141"/>
        </w:rPr>
        <w:t>The steps using this portal are as follows:</w:t>
      </w:r>
    </w:p>
    <w:p w:rsidR="00446377" w:rsidRDefault="00446377">
      <w:pPr>
        <w:pStyle w:val="BodyText"/>
        <w:rPr>
          <w:sz w:val="26"/>
        </w:rPr>
      </w:pPr>
    </w:p>
    <w:p w:rsidR="00446377" w:rsidRDefault="00446377">
      <w:pPr>
        <w:pStyle w:val="BodyText"/>
        <w:spacing w:before="3"/>
        <w:rPr>
          <w:sz w:val="21"/>
        </w:rPr>
      </w:pPr>
    </w:p>
    <w:p w:rsidR="00446377" w:rsidRDefault="006916D3">
      <w:pPr>
        <w:pStyle w:val="ListParagraph"/>
        <w:numPr>
          <w:ilvl w:val="0"/>
          <w:numId w:val="9"/>
        </w:numPr>
        <w:tabs>
          <w:tab w:val="left" w:pos="2580"/>
        </w:tabs>
        <w:spacing w:before="0"/>
        <w:rPr>
          <w:b/>
          <w:sz w:val="24"/>
        </w:rPr>
      </w:pPr>
      <w:r>
        <w:rPr>
          <w:b/>
          <w:color w:val="414141"/>
          <w:sz w:val="24"/>
        </w:rPr>
        <w:t>The very first step for this portal is user-login.</w:t>
      </w:r>
    </w:p>
    <w:p w:rsidR="00446377" w:rsidRDefault="006916D3">
      <w:pPr>
        <w:pStyle w:val="ListParagraph"/>
        <w:numPr>
          <w:ilvl w:val="0"/>
          <w:numId w:val="9"/>
        </w:numPr>
        <w:tabs>
          <w:tab w:val="left" w:pos="2580"/>
        </w:tabs>
        <w:rPr>
          <w:b/>
          <w:sz w:val="24"/>
        </w:rPr>
      </w:pPr>
      <w:r>
        <w:rPr>
          <w:b/>
          <w:color w:val="414141"/>
          <w:sz w:val="24"/>
        </w:rPr>
        <w:t>The user is checked authentication.</w:t>
      </w:r>
    </w:p>
    <w:p w:rsidR="00446377" w:rsidRDefault="006916D3">
      <w:pPr>
        <w:pStyle w:val="ListParagraph"/>
        <w:numPr>
          <w:ilvl w:val="0"/>
          <w:numId w:val="9"/>
        </w:numPr>
        <w:tabs>
          <w:tab w:val="left" w:pos="2580"/>
        </w:tabs>
        <w:rPr>
          <w:b/>
          <w:sz w:val="24"/>
        </w:rPr>
      </w:pPr>
      <w:r>
        <w:rPr>
          <w:b/>
          <w:color w:val="414141"/>
          <w:sz w:val="24"/>
        </w:rPr>
        <w:t>Once the user is authenticated user, main screen appear.</w:t>
      </w:r>
    </w:p>
    <w:p w:rsidR="00446377" w:rsidRDefault="006916D3">
      <w:pPr>
        <w:pStyle w:val="ListParagraph"/>
        <w:numPr>
          <w:ilvl w:val="0"/>
          <w:numId w:val="9"/>
        </w:numPr>
        <w:tabs>
          <w:tab w:val="left" w:pos="2580"/>
        </w:tabs>
        <w:rPr>
          <w:b/>
          <w:sz w:val="24"/>
        </w:rPr>
      </w:pPr>
      <w:r>
        <w:rPr>
          <w:b/>
          <w:color w:val="414141"/>
          <w:sz w:val="24"/>
        </w:rPr>
        <w:t>He/she is able to access the desired page and makes manipulation with data.</w:t>
      </w:r>
    </w:p>
    <w:p w:rsidR="00446377" w:rsidRDefault="006916D3">
      <w:pPr>
        <w:pStyle w:val="ListParagraph"/>
        <w:numPr>
          <w:ilvl w:val="0"/>
          <w:numId w:val="9"/>
        </w:numPr>
        <w:tabs>
          <w:tab w:val="left" w:pos="2580"/>
        </w:tabs>
        <w:rPr>
          <w:b/>
          <w:sz w:val="24"/>
        </w:rPr>
      </w:pPr>
      <w:r>
        <w:rPr>
          <w:b/>
          <w:color w:val="414141"/>
          <w:sz w:val="24"/>
        </w:rPr>
        <w:t>The user can add in the database.</w:t>
      </w:r>
    </w:p>
    <w:p w:rsidR="00446377" w:rsidRDefault="00446377">
      <w:pPr>
        <w:pStyle w:val="BodyText"/>
        <w:rPr>
          <w:sz w:val="26"/>
        </w:rPr>
      </w:pPr>
    </w:p>
    <w:p w:rsidR="00446377" w:rsidRDefault="00446377">
      <w:pPr>
        <w:pStyle w:val="BodyText"/>
        <w:spacing w:before="6"/>
        <w:rPr>
          <w:sz w:val="21"/>
        </w:rPr>
      </w:pPr>
    </w:p>
    <w:p w:rsidR="00446377" w:rsidRDefault="006916D3">
      <w:pPr>
        <w:pStyle w:val="Heading3"/>
        <w:spacing w:before="1"/>
        <w:ind w:left="1599" w:right="6192"/>
        <w:jc w:val="center"/>
      </w:pPr>
      <w:r>
        <w:rPr>
          <w:color w:val="202020"/>
        </w:rPr>
        <w:t>User manual for Developers:</w:t>
      </w:r>
    </w:p>
    <w:p w:rsidR="00446377" w:rsidRDefault="00446377">
      <w:pPr>
        <w:pStyle w:val="BodyText"/>
        <w:spacing w:before="7"/>
        <w:rPr>
          <w:sz w:val="25"/>
        </w:rPr>
      </w:pPr>
    </w:p>
    <w:p w:rsidR="00446377" w:rsidRDefault="006916D3">
      <w:pPr>
        <w:pStyle w:val="BodyText"/>
        <w:spacing w:line="258" w:lineRule="exact"/>
        <w:ind w:left="2440"/>
      </w:pPr>
      <w:r>
        <w:rPr>
          <w:color w:val="414141"/>
        </w:rPr>
        <w:t>This manual will be order to get overall idea about the system for the developers.</w:t>
      </w:r>
    </w:p>
    <w:p w:rsidR="00446377" w:rsidRDefault="006916D3">
      <w:pPr>
        <w:pStyle w:val="BodyText"/>
        <w:spacing w:before="12" w:line="208" w:lineRule="auto"/>
        <w:ind w:left="2440" w:right="599"/>
      </w:pPr>
      <w:r>
        <w:rPr>
          <w:color w:val="414141"/>
        </w:rPr>
        <w:t>This manual will explain how the system has been developed? , which are the technologies are used for development? Which coding architecture is followed by the developers?</w:t>
      </w:r>
    </w:p>
    <w:p w:rsidR="00446377" w:rsidRDefault="00446377">
      <w:pPr>
        <w:pStyle w:val="BodyText"/>
        <w:rPr>
          <w:sz w:val="26"/>
        </w:rPr>
      </w:pPr>
    </w:p>
    <w:p w:rsidR="00446377" w:rsidRDefault="006916D3">
      <w:pPr>
        <w:pStyle w:val="Heading3"/>
        <w:spacing w:before="194"/>
        <w:ind w:left="2100"/>
      </w:pPr>
      <w:r>
        <w:rPr>
          <w:color w:val="202020"/>
        </w:rPr>
        <w:t>Coding Architecture:</w:t>
      </w:r>
    </w:p>
    <w:p w:rsidR="00446377" w:rsidRDefault="00446377">
      <w:pPr>
        <w:pStyle w:val="BodyText"/>
        <w:spacing w:before="7"/>
        <w:rPr>
          <w:sz w:val="32"/>
        </w:rPr>
      </w:pPr>
    </w:p>
    <w:p w:rsidR="00446377" w:rsidRDefault="006916D3">
      <w:pPr>
        <w:pStyle w:val="ListParagraph"/>
        <w:numPr>
          <w:ilvl w:val="1"/>
          <w:numId w:val="9"/>
        </w:numPr>
        <w:tabs>
          <w:tab w:val="left" w:pos="2801"/>
        </w:tabs>
        <w:spacing w:before="0"/>
        <w:rPr>
          <w:b/>
          <w:sz w:val="24"/>
        </w:rPr>
      </w:pPr>
      <w:r>
        <w:rPr>
          <w:b/>
          <w:color w:val="414141"/>
          <w:sz w:val="24"/>
        </w:rPr>
        <w:t>tier architecture is used for the development of cooped.</w:t>
      </w:r>
    </w:p>
    <w:p w:rsidR="00446377" w:rsidRDefault="006916D3">
      <w:pPr>
        <w:pStyle w:val="BodyText"/>
        <w:spacing w:before="204" w:line="417" w:lineRule="auto"/>
        <w:ind w:left="2960" w:right="6900"/>
      </w:pPr>
      <w:r>
        <w:rPr>
          <w:color w:val="414141"/>
        </w:rPr>
        <w:t>Application Layer Business Layer Database Access Layer</w:t>
      </w:r>
    </w:p>
    <w:p w:rsidR="00446377" w:rsidRDefault="006916D3">
      <w:pPr>
        <w:pStyle w:val="BodyText"/>
        <w:spacing w:line="275" w:lineRule="exact"/>
        <w:ind w:left="2540"/>
      </w:pPr>
      <w:r>
        <w:rPr>
          <w:color w:val="414141"/>
        </w:rPr>
        <w:t>Technology Used:</w:t>
      </w:r>
    </w:p>
    <w:p w:rsidR="00446377" w:rsidRDefault="006916D3">
      <w:pPr>
        <w:pStyle w:val="BodyText"/>
        <w:spacing w:before="204"/>
        <w:ind w:left="2840"/>
      </w:pPr>
      <w:r>
        <w:rPr>
          <w:color w:val="414141"/>
        </w:rPr>
        <w:t>For the Application Layer</w:t>
      </w:r>
    </w:p>
    <w:p w:rsidR="00446377" w:rsidRDefault="006916D3">
      <w:pPr>
        <w:pStyle w:val="BodyText"/>
        <w:spacing w:before="204"/>
        <w:ind w:left="2780"/>
      </w:pPr>
      <w:r>
        <w:rPr>
          <w:color w:val="414141"/>
        </w:rPr>
        <w:t>-PHP: used to create .php pages and allow for the dynamic web content.</w:t>
      </w:r>
    </w:p>
    <w:p w:rsidR="00446377" w:rsidRDefault="006916D3">
      <w:pPr>
        <w:pStyle w:val="BodyText"/>
        <w:spacing w:before="204"/>
        <w:ind w:left="2780"/>
      </w:pPr>
      <w:r>
        <w:rPr>
          <w:color w:val="414141"/>
        </w:rPr>
        <w:t>-HTML: used to create the static web content.</w:t>
      </w:r>
    </w:p>
    <w:p w:rsidR="00446377" w:rsidRDefault="006916D3">
      <w:pPr>
        <w:pStyle w:val="BodyText"/>
        <w:spacing w:before="234" w:line="208" w:lineRule="auto"/>
        <w:ind w:left="2900" w:right="1300" w:hanging="120"/>
      </w:pPr>
      <w:r>
        <w:rPr>
          <w:color w:val="414141"/>
        </w:rPr>
        <w:t>-CSS, JavaScript &amp; AJAX: used for the client side validations, to make the user interface attractive.</w:t>
      </w:r>
    </w:p>
    <w:p w:rsidR="00446377" w:rsidRDefault="00446377">
      <w:pPr>
        <w:pStyle w:val="BodyText"/>
        <w:rPr>
          <w:sz w:val="26"/>
        </w:rPr>
      </w:pPr>
    </w:p>
    <w:p w:rsidR="00446377" w:rsidRDefault="006916D3">
      <w:pPr>
        <w:pStyle w:val="BodyText"/>
        <w:spacing w:before="151"/>
        <w:ind w:left="2600"/>
      </w:pPr>
      <w:r>
        <w:rPr>
          <w:color w:val="414141"/>
        </w:rPr>
        <w:t>For the Business Access Layer</w:t>
      </w:r>
    </w:p>
    <w:p w:rsidR="00446377" w:rsidRDefault="00446377">
      <w:pPr>
        <w:pStyle w:val="BodyText"/>
        <w:spacing w:before="3"/>
        <w:rPr>
          <w:sz w:val="27"/>
        </w:rPr>
      </w:pPr>
    </w:p>
    <w:p w:rsidR="00446377" w:rsidRDefault="006916D3">
      <w:pPr>
        <w:pStyle w:val="BodyText"/>
        <w:spacing w:line="208" w:lineRule="auto"/>
        <w:ind w:left="3440" w:right="765" w:hanging="60"/>
      </w:pPr>
      <w:r>
        <w:rPr>
          <w:noProof/>
          <w:lang w:bidi="ar-SA"/>
        </w:rPr>
        <w:drawing>
          <wp:anchor distT="0" distB="0" distL="114300" distR="114300" simplePos="0" relativeHeight="251848704" behindDoc="0" locked="0" layoutInCell="1" allowOverlap="0">
            <wp:simplePos x="0" y="0"/>
            <wp:positionH relativeFrom="column">
              <wp:posOffset>107315</wp:posOffset>
            </wp:positionH>
            <wp:positionV relativeFrom="paragraph">
              <wp:posOffset>455295</wp:posOffset>
            </wp:positionV>
            <wp:extent cx="1300480" cy="873760"/>
            <wp:effectExtent l="0" t="0" r="10160" b="1016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9"/>
                    <a:srcRect/>
                    <a:stretch>
                      <a:fillRect/>
                    </a:stretch>
                  </pic:blipFill>
                  <pic:spPr>
                    <a:xfrm>
                      <a:off x="0" y="0"/>
                      <a:ext cx="1300480" cy="873760"/>
                    </a:xfrm>
                    <a:prstGeom prst="rect">
                      <a:avLst/>
                    </a:prstGeom>
                    <a:noFill/>
                    <a:ln w="9525">
                      <a:noFill/>
                      <a:miter lim="800000"/>
                      <a:headEnd/>
                      <a:tailEnd/>
                    </a:ln>
                  </pic:spPr>
                </pic:pic>
              </a:graphicData>
            </a:graphic>
          </wp:anchor>
        </w:drawing>
      </w:r>
      <w:r>
        <w:rPr>
          <w:color w:val="414141"/>
        </w:rPr>
        <w:t>-PHP: used to handle the .php pages as well as various namespaces and classes. For the Database Access Layer</w:t>
      </w:r>
    </w:p>
    <w:p w:rsidR="00446377" w:rsidRDefault="006916D3">
      <w:pPr>
        <w:pStyle w:val="BodyText"/>
        <w:spacing w:before="211"/>
        <w:ind w:left="3380" w:firstLineChars="400" w:firstLine="960"/>
      </w:pPr>
      <w:r>
        <w:rPr>
          <w:color w:val="414141"/>
        </w:rPr>
        <w:t>-MS-SQL 2008: used for the data storage and data manipulation.</w:t>
      </w:r>
    </w:p>
    <w:p w:rsidR="00446377" w:rsidRDefault="00446377">
      <w:pPr>
        <w:sectPr w:rsidR="00446377">
          <w:footerReference w:type="default" r:id="rId28"/>
          <w:pgSz w:w="12240" w:h="15840"/>
          <w:pgMar w:top="620" w:right="0" w:bottom="1180" w:left="0" w:header="0" w:footer="762" w:gutter="0"/>
          <w:cols w:space="720"/>
        </w:sectPr>
      </w:pPr>
    </w:p>
    <w:p w:rsidR="00446377" w:rsidRDefault="00446377">
      <w:pPr>
        <w:pStyle w:val="Heading3"/>
        <w:spacing w:before="58"/>
        <w:ind w:left="1980"/>
        <w:rPr>
          <w:color w:val="202020"/>
        </w:rPr>
      </w:pPr>
    </w:p>
    <w:p w:rsidR="00446377" w:rsidRDefault="00446377">
      <w:pPr>
        <w:pStyle w:val="Heading3"/>
        <w:spacing w:before="58"/>
        <w:ind w:left="1980"/>
        <w:rPr>
          <w:color w:val="202020"/>
        </w:rPr>
      </w:pPr>
    </w:p>
    <w:p w:rsidR="00446377" w:rsidRDefault="00446377">
      <w:pPr>
        <w:pStyle w:val="Heading3"/>
        <w:spacing w:before="58"/>
        <w:ind w:left="1980"/>
        <w:rPr>
          <w:color w:val="202020"/>
        </w:rPr>
      </w:pPr>
    </w:p>
    <w:p w:rsidR="00446377" w:rsidRDefault="006916D3">
      <w:pPr>
        <w:pStyle w:val="Heading3"/>
        <w:spacing w:before="58"/>
        <w:ind w:left="1980"/>
      </w:pPr>
      <w:r>
        <w:rPr>
          <w:color w:val="202020"/>
        </w:rPr>
        <w:t>Drawbacks and Limitations</w:t>
      </w:r>
    </w:p>
    <w:p w:rsidR="00446377" w:rsidRDefault="006916D3">
      <w:pPr>
        <w:pStyle w:val="ListParagraph"/>
        <w:numPr>
          <w:ilvl w:val="2"/>
          <w:numId w:val="9"/>
        </w:numPr>
        <w:tabs>
          <w:tab w:val="left" w:pos="3280"/>
        </w:tabs>
        <w:spacing w:before="136"/>
        <w:rPr>
          <w:b/>
          <w:sz w:val="24"/>
        </w:rPr>
      </w:pPr>
      <w:r>
        <w:rPr>
          <w:b/>
          <w:color w:val="414141"/>
          <w:sz w:val="24"/>
        </w:rPr>
        <w:t>User must be computer literate</w:t>
      </w:r>
    </w:p>
    <w:p w:rsidR="00446377" w:rsidRDefault="006916D3">
      <w:pPr>
        <w:pStyle w:val="ListParagraph"/>
        <w:numPr>
          <w:ilvl w:val="2"/>
          <w:numId w:val="9"/>
        </w:numPr>
        <w:tabs>
          <w:tab w:val="left" w:pos="3294"/>
        </w:tabs>
        <w:ind w:left="3293" w:hanging="254"/>
        <w:rPr>
          <w:b/>
          <w:sz w:val="24"/>
        </w:rPr>
      </w:pPr>
      <w:r>
        <w:rPr>
          <w:b/>
          <w:color w:val="414141"/>
          <w:sz w:val="24"/>
        </w:rPr>
        <w:t>If internet is not provided then can’t book the dustbin</w:t>
      </w:r>
    </w:p>
    <w:p w:rsidR="00446377" w:rsidRDefault="00446377">
      <w:pPr>
        <w:pStyle w:val="BodyText"/>
        <w:spacing w:before="1"/>
        <w:rPr>
          <w:sz w:val="37"/>
        </w:rPr>
      </w:pPr>
    </w:p>
    <w:p w:rsidR="00446377" w:rsidRDefault="006916D3">
      <w:pPr>
        <w:pStyle w:val="Heading3"/>
        <w:ind w:left="2040"/>
      </w:pPr>
      <w:r>
        <w:rPr>
          <w:color w:val="202020"/>
        </w:rPr>
        <w:t>Proposed Enhancements</w:t>
      </w:r>
    </w:p>
    <w:p w:rsidR="00446377" w:rsidRDefault="00446377">
      <w:pPr>
        <w:pStyle w:val="BodyText"/>
        <w:spacing w:before="7"/>
        <w:rPr>
          <w:sz w:val="38"/>
        </w:rPr>
      </w:pPr>
    </w:p>
    <w:p w:rsidR="00446377" w:rsidRDefault="006916D3">
      <w:pPr>
        <w:pStyle w:val="ListParagraph"/>
        <w:numPr>
          <w:ilvl w:val="0"/>
          <w:numId w:val="10"/>
        </w:numPr>
        <w:tabs>
          <w:tab w:val="left" w:pos="2781"/>
        </w:tabs>
        <w:spacing w:before="0" w:line="208" w:lineRule="auto"/>
        <w:ind w:right="1598" w:hanging="240"/>
        <w:rPr>
          <w:b/>
          <w:sz w:val="24"/>
        </w:rPr>
      </w:pPr>
      <w:r>
        <w:rPr>
          <w:b/>
          <w:color w:val="414141"/>
          <w:sz w:val="24"/>
        </w:rPr>
        <w:t>This application avoids the manual work and the problems concern with it. It is an easy way to obtain the information regarding the different scheduled examinations information that are Currently issued.</w:t>
      </w:r>
    </w:p>
    <w:p w:rsidR="00446377" w:rsidRDefault="006916D3">
      <w:pPr>
        <w:pStyle w:val="ListParagraph"/>
        <w:numPr>
          <w:ilvl w:val="0"/>
          <w:numId w:val="10"/>
        </w:numPr>
        <w:tabs>
          <w:tab w:val="left" w:pos="2840"/>
        </w:tabs>
        <w:spacing w:before="211"/>
        <w:ind w:hanging="240"/>
        <w:rPr>
          <w:b/>
          <w:sz w:val="24"/>
        </w:rPr>
      </w:pPr>
      <w:r>
        <w:rPr>
          <w:b/>
          <w:color w:val="414141"/>
          <w:sz w:val="24"/>
        </w:rPr>
        <w:t>We will make it more user friendly.</w:t>
      </w:r>
    </w:p>
    <w:p w:rsidR="00446377" w:rsidRDefault="006916D3">
      <w:pPr>
        <w:pStyle w:val="ListParagraph"/>
        <w:numPr>
          <w:ilvl w:val="0"/>
          <w:numId w:val="10"/>
        </w:numPr>
        <w:tabs>
          <w:tab w:val="left" w:pos="2781"/>
        </w:tabs>
        <w:spacing w:before="233" w:line="208" w:lineRule="auto"/>
        <w:ind w:left="2780" w:right="1098" w:hanging="180"/>
        <w:rPr>
          <w:b/>
          <w:sz w:val="24"/>
        </w:rPr>
      </w:pPr>
      <w:r>
        <w:rPr>
          <w:b/>
          <w:color w:val="414141"/>
          <w:sz w:val="24"/>
        </w:rPr>
        <w:t xml:space="preserve">The enhancement that we can add the searching option. We can directly search </w:t>
      </w:r>
      <w:r>
        <w:rPr>
          <w:b/>
          <w:color w:val="414141"/>
          <w:spacing w:val="-9"/>
          <w:sz w:val="24"/>
        </w:rPr>
        <w:t xml:space="preserve">to </w:t>
      </w:r>
      <w:r>
        <w:rPr>
          <w:b/>
          <w:color w:val="414141"/>
          <w:sz w:val="24"/>
        </w:rPr>
        <w:t>the particular student details from this site.</w:t>
      </w:r>
    </w:p>
    <w:p w:rsidR="00446377" w:rsidRDefault="00446377">
      <w:pPr>
        <w:pStyle w:val="BodyText"/>
        <w:rPr>
          <w:sz w:val="26"/>
        </w:rPr>
      </w:pPr>
    </w:p>
    <w:p w:rsidR="00446377" w:rsidRDefault="00446377">
      <w:pPr>
        <w:pStyle w:val="BodyText"/>
        <w:spacing w:before="2"/>
        <w:rPr>
          <w:sz w:val="29"/>
        </w:rPr>
      </w:pPr>
    </w:p>
    <w:p w:rsidR="00446377" w:rsidRDefault="006916D3">
      <w:pPr>
        <w:pStyle w:val="Heading2"/>
        <w:ind w:left="238" w:right="1092"/>
        <w:jc w:val="center"/>
      </w:pPr>
      <w:r>
        <w:rPr>
          <w:color w:val="202020"/>
        </w:rPr>
        <w:t>Conclusion</w:t>
      </w:r>
    </w:p>
    <w:p w:rsidR="00446377" w:rsidRDefault="00446377">
      <w:pPr>
        <w:pStyle w:val="BodyText"/>
        <w:rPr>
          <w:sz w:val="32"/>
        </w:rPr>
      </w:pPr>
    </w:p>
    <w:p w:rsidR="00446377" w:rsidRDefault="006916D3">
      <w:pPr>
        <w:pStyle w:val="Heading4"/>
        <w:spacing w:before="256" w:line="208" w:lineRule="auto"/>
        <w:ind w:left="2020" w:right="745"/>
      </w:pPr>
      <w:r>
        <w:rPr>
          <w:color w:val="414141"/>
        </w:rPr>
        <w:t>The package was designed in such a way that future modifications can be done easily. The following conclusions can be deduced from the development of the project.</w:t>
      </w:r>
    </w:p>
    <w:p w:rsidR="00446377" w:rsidRDefault="006916D3">
      <w:pPr>
        <w:spacing w:before="229"/>
        <w:ind w:left="3255"/>
        <w:rPr>
          <w:b/>
          <w:sz w:val="26"/>
        </w:rPr>
      </w:pPr>
      <w:r>
        <w:rPr>
          <w:b/>
          <w:color w:val="414141"/>
          <w:sz w:val="26"/>
        </w:rPr>
        <w:t>Automation of the entire system improves the efficiency</w:t>
      </w:r>
    </w:p>
    <w:p w:rsidR="00446377" w:rsidRDefault="00446377">
      <w:pPr>
        <w:pStyle w:val="BodyText"/>
        <w:spacing w:before="10"/>
        <w:rPr>
          <w:sz w:val="21"/>
        </w:rPr>
      </w:pPr>
    </w:p>
    <w:p w:rsidR="00446377" w:rsidRDefault="006916D3">
      <w:pPr>
        <w:spacing w:before="1" w:line="208" w:lineRule="auto"/>
        <w:ind w:left="3450" w:right="1772" w:hanging="195"/>
        <w:rPr>
          <w:b/>
          <w:sz w:val="26"/>
        </w:rPr>
      </w:pPr>
      <w:r>
        <w:rPr>
          <w:b/>
          <w:color w:val="414141"/>
          <w:sz w:val="26"/>
        </w:rPr>
        <w:t>It provides a friendly graphical user interface which proves to be better when compared to the existing system.</w:t>
      </w:r>
    </w:p>
    <w:p w:rsidR="00446377" w:rsidRDefault="00446377">
      <w:pPr>
        <w:pStyle w:val="BodyText"/>
        <w:spacing w:before="6"/>
        <w:rPr>
          <w:sz w:val="22"/>
        </w:rPr>
      </w:pPr>
    </w:p>
    <w:p w:rsidR="00446377" w:rsidRDefault="006916D3">
      <w:pPr>
        <w:spacing w:line="208" w:lineRule="auto"/>
        <w:ind w:left="3450" w:right="1266" w:hanging="195"/>
        <w:rPr>
          <w:b/>
          <w:sz w:val="26"/>
        </w:rPr>
      </w:pPr>
      <w:r>
        <w:rPr>
          <w:b/>
          <w:color w:val="414141"/>
          <w:sz w:val="26"/>
        </w:rPr>
        <w:t>It gives appropriate access to the authorized users depending on their permissions.</w:t>
      </w:r>
    </w:p>
    <w:p w:rsidR="00446377" w:rsidRDefault="006916D3">
      <w:pPr>
        <w:spacing w:before="229" w:line="417" w:lineRule="auto"/>
        <w:ind w:left="3255" w:right="3051"/>
        <w:rPr>
          <w:b/>
          <w:sz w:val="26"/>
        </w:rPr>
      </w:pPr>
      <w:r>
        <w:rPr>
          <w:b/>
          <w:color w:val="414141"/>
          <w:sz w:val="26"/>
        </w:rPr>
        <w:t>It effectively overcomes the delay in communications. Updating of information becomes so easier.</w:t>
      </w:r>
    </w:p>
    <w:p w:rsidR="00446377" w:rsidRDefault="006916D3">
      <w:pPr>
        <w:spacing w:line="299" w:lineRule="exact"/>
        <w:ind w:left="3255"/>
        <w:rPr>
          <w:b/>
          <w:sz w:val="26"/>
        </w:rPr>
      </w:pPr>
      <w:r>
        <w:rPr>
          <w:noProof/>
          <w:lang w:bidi="ar-SA"/>
        </w:rPr>
        <w:drawing>
          <wp:anchor distT="0" distB="0" distL="114300" distR="114300" simplePos="0" relativeHeight="251855872" behindDoc="0" locked="0" layoutInCell="1" allowOverlap="0">
            <wp:simplePos x="0" y="0"/>
            <wp:positionH relativeFrom="column">
              <wp:posOffset>99695</wp:posOffset>
            </wp:positionH>
            <wp:positionV relativeFrom="paragraph">
              <wp:posOffset>1835785</wp:posOffset>
            </wp:positionV>
            <wp:extent cx="1300480" cy="873760"/>
            <wp:effectExtent l="0" t="0" r="10160" b="1016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9"/>
                    <a:srcRect/>
                    <a:stretch>
                      <a:fillRect/>
                    </a:stretch>
                  </pic:blipFill>
                  <pic:spPr>
                    <a:xfrm>
                      <a:off x="0" y="0"/>
                      <a:ext cx="1300480" cy="873760"/>
                    </a:xfrm>
                    <a:prstGeom prst="rect">
                      <a:avLst/>
                    </a:prstGeom>
                    <a:noFill/>
                    <a:ln w="9525">
                      <a:noFill/>
                      <a:miter lim="800000"/>
                      <a:headEnd/>
                      <a:tailEnd/>
                    </a:ln>
                  </pic:spPr>
                </pic:pic>
              </a:graphicData>
            </a:graphic>
          </wp:anchor>
        </w:drawing>
      </w:r>
      <w:r>
        <w:rPr>
          <w:b/>
          <w:color w:val="414141"/>
          <w:sz w:val="26"/>
        </w:rPr>
        <w:t>System security, data security and reliability are the striking features.</w:t>
      </w:r>
    </w:p>
    <w:p w:rsidR="00446377" w:rsidRDefault="00446377">
      <w:pPr>
        <w:spacing w:line="299" w:lineRule="exact"/>
        <w:rPr>
          <w:sz w:val="26"/>
        </w:rPr>
        <w:sectPr w:rsidR="00446377">
          <w:footerReference w:type="default" r:id="rId29"/>
          <w:pgSz w:w="12240" w:h="15840"/>
          <w:pgMar w:top="520" w:right="0" w:bottom="1260" w:left="0" w:header="0" w:footer="762" w:gutter="0"/>
          <w:cols w:space="720"/>
        </w:sectPr>
      </w:pPr>
    </w:p>
    <w:p w:rsidR="00446377" w:rsidRDefault="00446377">
      <w:pPr>
        <w:spacing w:before="65"/>
        <w:ind w:left="3840"/>
        <w:rPr>
          <w:rFonts w:ascii="Arial"/>
          <w:b/>
          <w:color w:val="202020"/>
          <w:sz w:val="40"/>
        </w:rPr>
      </w:pPr>
    </w:p>
    <w:p w:rsidR="00446377" w:rsidRDefault="006916D3">
      <w:pPr>
        <w:spacing w:before="65"/>
        <w:ind w:left="3840" w:firstLineChars="950" w:firstLine="2090"/>
        <w:rPr>
          <w:rFonts w:ascii="Arial"/>
          <w:sz w:val="40"/>
        </w:rPr>
        <w:sectPr w:rsidR="00446377">
          <w:footerReference w:type="default" r:id="rId30"/>
          <w:pgSz w:w="12240" w:h="15840"/>
          <w:pgMar w:top="840" w:right="0" w:bottom="1260" w:left="0" w:header="0" w:footer="762" w:gutter="0"/>
          <w:cols w:space="720"/>
        </w:sectPr>
      </w:pPr>
      <w:r>
        <w:rPr>
          <w:noProof/>
          <w:lang w:bidi="ar-SA"/>
        </w:rPr>
        <w:drawing>
          <wp:anchor distT="0" distB="0" distL="0" distR="0" simplePos="0" relativeHeight="251722752" behindDoc="0" locked="0" layoutInCell="1" allowOverlap="1">
            <wp:simplePos x="0" y="0"/>
            <wp:positionH relativeFrom="page">
              <wp:posOffset>68580</wp:posOffset>
            </wp:positionH>
            <wp:positionV relativeFrom="page">
              <wp:posOffset>1765300</wp:posOffset>
            </wp:positionV>
            <wp:extent cx="7772400" cy="4797425"/>
            <wp:effectExtent l="0" t="0" r="0" b="3175"/>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31" cstate="print"/>
                    <a:stretch>
                      <a:fillRect/>
                    </a:stretch>
                  </pic:blipFill>
                  <pic:spPr>
                    <a:xfrm>
                      <a:off x="0" y="0"/>
                      <a:ext cx="7772400" cy="4797425"/>
                    </a:xfrm>
                    <a:prstGeom prst="rect">
                      <a:avLst/>
                    </a:prstGeom>
                  </pic:spPr>
                </pic:pic>
              </a:graphicData>
            </a:graphic>
          </wp:anchor>
        </w:drawing>
      </w:r>
      <w:r>
        <w:rPr>
          <w:rFonts w:ascii="Arial"/>
          <w:b/>
          <w:color w:val="202020"/>
          <w:sz w:val="40"/>
        </w:rPr>
        <w:t>SCREEN SHOT</w:t>
      </w:r>
    </w:p>
    <w:p w:rsidR="00446377" w:rsidRDefault="00446377">
      <w:pPr>
        <w:pStyle w:val="BodyText"/>
        <w:spacing w:before="4"/>
        <w:rPr>
          <w:sz w:val="17"/>
        </w:rPr>
      </w:pPr>
    </w:p>
    <w:p w:rsidR="00446377" w:rsidRDefault="006916D3">
      <w:pPr>
        <w:rPr>
          <w:sz w:val="17"/>
        </w:rPr>
        <w:sectPr w:rsidR="00446377">
          <w:footerReference w:type="default" r:id="rId32"/>
          <w:pgSz w:w="12240" w:h="15840"/>
          <w:pgMar w:top="1500" w:right="0" w:bottom="1100" w:left="0" w:header="0" w:footer="742" w:gutter="0"/>
          <w:cols w:space="720"/>
        </w:sectPr>
      </w:pPr>
      <w:r>
        <w:rPr>
          <w:noProof/>
          <w:sz w:val="20"/>
          <w:lang w:bidi="ar-SA"/>
        </w:rPr>
        <w:drawing>
          <wp:inline distT="0" distB="0" distL="114300" distR="114300">
            <wp:extent cx="7764145" cy="4361180"/>
            <wp:effectExtent l="0" t="0" r="8255" b="12700"/>
            <wp:docPr id="6" name="Picture 6" descr="WhatsApp Image 2020-11-24 at 11.07.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0-11-24 at 11.07.16 PM"/>
                    <pic:cNvPicPr>
                      <a:picLocks noChangeAspect="1"/>
                    </pic:cNvPicPr>
                  </pic:nvPicPr>
                  <pic:blipFill>
                    <a:blip r:embed="rId33"/>
                    <a:stretch>
                      <a:fillRect/>
                    </a:stretch>
                  </pic:blipFill>
                  <pic:spPr>
                    <a:xfrm>
                      <a:off x="0" y="0"/>
                      <a:ext cx="7764145" cy="4361180"/>
                    </a:xfrm>
                    <a:prstGeom prst="rect">
                      <a:avLst/>
                    </a:prstGeom>
                  </pic:spPr>
                </pic:pic>
              </a:graphicData>
            </a:graphic>
          </wp:inline>
        </w:drawing>
      </w:r>
    </w:p>
    <w:p w:rsidR="00446377" w:rsidRDefault="00446377">
      <w:pPr>
        <w:pStyle w:val="BodyText"/>
        <w:spacing w:before="4"/>
        <w:rPr>
          <w:sz w:val="17"/>
        </w:rPr>
      </w:pPr>
    </w:p>
    <w:p w:rsidR="00446377" w:rsidRDefault="006916D3">
      <w:pPr>
        <w:pStyle w:val="BodyText"/>
        <w:ind w:left="80"/>
        <w:rPr>
          <w:sz w:val="20"/>
        </w:rPr>
        <w:sectPr w:rsidR="00446377">
          <w:footerReference w:type="default" r:id="rId34"/>
          <w:pgSz w:w="12240" w:h="15840"/>
          <w:pgMar w:top="1300" w:right="0" w:bottom="1180" w:left="0" w:header="0" w:footer="982" w:gutter="0"/>
          <w:cols w:space="720"/>
        </w:sectPr>
      </w:pPr>
      <w:r>
        <w:rPr>
          <w:noProof/>
          <w:sz w:val="17"/>
          <w:lang w:bidi="ar-SA"/>
        </w:rPr>
        <w:drawing>
          <wp:inline distT="0" distB="0" distL="114300" distR="114300">
            <wp:extent cx="7764145" cy="4361180"/>
            <wp:effectExtent l="0" t="0" r="8255" b="12700"/>
            <wp:docPr id="10" name="Picture 10" descr="WhatsApp Image 2020-11-24 at 11.07.15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0-11-24 at 11.07.15 PM (1)"/>
                    <pic:cNvPicPr>
                      <a:picLocks noChangeAspect="1"/>
                    </pic:cNvPicPr>
                  </pic:nvPicPr>
                  <pic:blipFill>
                    <a:blip r:embed="rId35"/>
                    <a:stretch>
                      <a:fillRect/>
                    </a:stretch>
                  </pic:blipFill>
                  <pic:spPr>
                    <a:xfrm>
                      <a:off x="0" y="0"/>
                      <a:ext cx="7764145" cy="4361180"/>
                    </a:xfrm>
                    <a:prstGeom prst="rect">
                      <a:avLst/>
                    </a:prstGeom>
                  </pic:spPr>
                </pic:pic>
              </a:graphicData>
            </a:graphic>
          </wp:inline>
        </w:drawing>
      </w:r>
    </w:p>
    <w:p w:rsidR="00446377" w:rsidRDefault="006916D3">
      <w:pPr>
        <w:pStyle w:val="BodyText"/>
        <w:rPr>
          <w:sz w:val="20"/>
        </w:rPr>
        <w:sectPr w:rsidR="00446377">
          <w:footerReference w:type="default" r:id="rId36"/>
          <w:pgSz w:w="12240" w:h="15840"/>
          <w:pgMar w:top="1300" w:right="0" w:bottom="1180" w:left="0" w:header="0" w:footer="982" w:gutter="0"/>
          <w:cols w:space="720"/>
        </w:sectPr>
      </w:pPr>
      <w:r>
        <w:rPr>
          <w:noProof/>
          <w:sz w:val="20"/>
          <w:lang w:bidi="ar-SA"/>
        </w:rPr>
        <w:lastRenderedPageBreak/>
        <w:drawing>
          <wp:inline distT="0" distB="0" distL="114300" distR="114300">
            <wp:extent cx="7778750" cy="4361180"/>
            <wp:effectExtent l="0" t="0" r="8890" b="12700"/>
            <wp:docPr id="14" name="Picture 14" descr="WhatsApp Image 2020-11-24 at 11.07.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0-11-24 at 11.07.14 PM"/>
                    <pic:cNvPicPr>
                      <a:picLocks noChangeAspect="1"/>
                    </pic:cNvPicPr>
                  </pic:nvPicPr>
                  <pic:blipFill>
                    <a:blip r:embed="rId37"/>
                    <a:stretch>
                      <a:fillRect/>
                    </a:stretch>
                  </pic:blipFill>
                  <pic:spPr>
                    <a:xfrm>
                      <a:off x="0" y="0"/>
                      <a:ext cx="7778750" cy="4361180"/>
                    </a:xfrm>
                    <a:prstGeom prst="rect">
                      <a:avLst/>
                    </a:prstGeom>
                  </pic:spPr>
                </pic:pic>
              </a:graphicData>
            </a:graphic>
          </wp:inline>
        </w:drawing>
      </w:r>
    </w:p>
    <w:p w:rsidR="00446377" w:rsidRDefault="006916D3">
      <w:pPr>
        <w:pStyle w:val="BodyText"/>
        <w:ind w:left="80"/>
        <w:rPr>
          <w:sz w:val="20"/>
        </w:rPr>
        <w:sectPr w:rsidR="00446377">
          <w:pgSz w:w="12240" w:h="15840"/>
          <w:pgMar w:top="1300" w:right="0" w:bottom="1180" w:left="0" w:header="0" w:footer="982" w:gutter="0"/>
          <w:cols w:space="720"/>
        </w:sectPr>
      </w:pPr>
      <w:r>
        <w:rPr>
          <w:noProof/>
          <w:sz w:val="20"/>
          <w:lang w:bidi="ar-SA"/>
        </w:rPr>
        <w:lastRenderedPageBreak/>
        <w:drawing>
          <wp:inline distT="0" distB="0" distL="114300" distR="114300">
            <wp:extent cx="7764145" cy="4361180"/>
            <wp:effectExtent l="0" t="0" r="8255" b="12700"/>
            <wp:docPr id="17" name="Picture 17" descr="WhatsApp Image 2020-11-24 at 11.07.11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0-11-24 at 11.07.11 PM (1)"/>
                    <pic:cNvPicPr>
                      <a:picLocks noChangeAspect="1"/>
                    </pic:cNvPicPr>
                  </pic:nvPicPr>
                  <pic:blipFill>
                    <a:blip r:embed="rId38"/>
                    <a:stretch>
                      <a:fillRect/>
                    </a:stretch>
                  </pic:blipFill>
                  <pic:spPr>
                    <a:xfrm>
                      <a:off x="0" y="0"/>
                      <a:ext cx="7764145" cy="4361180"/>
                    </a:xfrm>
                    <a:prstGeom prst="rect">
                      <a:avLst/>
                    </a:prstGeom>
                  </pic:spPr>
                </pic:pic>
              </a:graphicData>
            </a:graphic>
          </wp:inline>
        </w:drawing>
      </w:r>
    </w:p>
    <w:p w:rsidR="00446377" w:rsidRDefault="006916D3">
      <w:pPr>
        <w:pStyle w:val="BodyText"/>
        <w:ind w:left="80"/>
        <w:rPr>
          <w:sz w:val="20"/>
        </w:rPr>
        <w:sectPr w:rsidR="00446377">
          <w:pgSz w:w="12240" w:h="15840"/>
          <w:pgMar w:top="1300" w:right="0" w:bottom="1180" w:left="0" w:header="0" w:footer="982" w:gutter="0"/>
          <w:cols w:space="720"/>
        </w:sectPr>
      </w:pPr>
      <w:r>
        <w:rPr>
          <w:noProof/>
          <w:sz w:val="20"/>
          <w:lang w:bidi="ar-SA"/>
        </w:rPr>
        <w:lastRenderedPageBreak/>
        <w:drawing>
          <wp:inline distT="0" distB="0" distL="114300" distR="114300">
            <wp:extent cx="7764145" cy="4361180"/>
            <wp:effectExtent l="0" t="0" r="8255" b="12700"/>
            <wp:docPr id="18" name="Picture 18" descr="WhatsApp Image 2020-11-24 at 11.07.1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0-11-24 at 11.07.11 PM"/>
                    <pic:cNvPicPr>
                      <a:picLocks noChangeAspect="1"/>
                    </pic:cNvPicPr>
                  </pic:nvPicPr>
                  <pic:blipFill>
                    <a:blip r:embed="rId39"/>
                    <a:stretch>
                      <a:fillRect/>
                    </a:stretch>
                  </pic:blipFill>
                  <pic:spPr>
                    <a:xfrm>
                      <a:off x="0" y="0"/>
                      <a:ext cx="7764145" cy="4361180"/>
                    </a:xfrm>
                    <a:prstGeom prst="rect">
                      <a:avLst/>
                    </a:prstGeom>
                  </pic:spPr>
                </pic:pic>
              </a:graphicData>
            </a:graphic>
          </wp:inline>
        </w:drawing>
      </w:r>
    </w:p>
    <w:p w:rsidR="00446377" w:rsidRDefault="006916D3">
      <w:pPr>
        <w:pStyle w:val="BodyText"/>
        <w:ind w:left="80"/>
        <w:rPr>
          <w:sz w:val="20"/>
        </w:rPr>
        <w:sectPr w:rsidR="00446377">
          <w:pgSz w:w="12240" w:h="15840"/>
          <w:pgMar w:top="1300" w:right="0" w:bottom="1180" w:left="0" w:header="0" w:footer="982" w:gutter="0"/>
          <w:cols w:space="720"/>
        </w:sectPr>
      </w:pPr>
      <w:r>
        <w:rPr>
          <w:noProof/>
          <w:sz w:val="20"/>
          <w:lang w:bidi="ar-SA"/>
        </w:rPr>
        <w:lastRenderedPageBreak/>
        <w:drawing>
          <wp:inline distT="0" distB="0" distL="114300" distR="114300">
            <wp:extent cx="7764145" cy="4361180"/>
            <wp:effectExtent l="0" t="0" r="8255" b="12700"/>
            <wp:docPr id="20" name="Picture 20" descr="WhatsApp Image 2020-11-24 at 11.30.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0-11-24 at 11.30.59 PM"/>
                    <pic:cNvPicPr>
                      <a:picLocks noChangeAspect="1"/>
                    </pic:cNvPicPr>
                  </pic:nvPicPr>
                  <pic:blipFill>
                    <a:blip r:embed="rId40"/>
                    <a:stretch>
                      <a:fillRect/>
                    </a:stretch>
                  </pic:blipFill>
                  <pic:spPr>
                    <a:xfrm>
                      <a:off x="0" y="0"/>
                      <a:ext cx="7764145" cy="4361180"/>
                    </a:xfrm>
                    <a:prstGeom prst="rect">
                      <a:avLst/>
                    </a:prstGeom>
                  </pic:spPr>
                </pic:pic>
              </a:graphicData>
            </a:graphic>
          </wp:inline>
        </w:drawing>
      </w:r>
    </w:p>
    <w:p w:rsidR="00446377" w:rsidRDefault="006916D3">
      <w:pPr>
        <w:pStyle w:val="BodyText"/>
        <w:ind w:left="80"/>
        <w:rPr>
          <w:sz w:val="20"/>
        </w:rPr>
        <w:sectPr w:rsidR="00446377">
          <w:pgSz w:w="12240" w:h="15840"/>
          <w:pgMar w:top="1300" w:right="0" w:bottom="1180" w:left="0" w:header="0" w:footer="982" w:gutter="0"/>
          <w:cols w:space="720"/>
        </w:sectPr>
      </w:pPr>
      <w:r>
        <w:rPr>
          <w:noProof/>
          <w:sz w:val="20"/>
          <w:lang w:bidi="ar-SA"/>
        </w:rPr>
        <w:lastRenderedPageBreak/>
        <w:drawing>
          <wp:inline distT="0" distB="0" distL="114300" distR="114300">
            <wp:extent cx="7764145" cy="4361180"/>
            <wp:effectExtent l="0" t="0" r="8255" b="12700"/>
            <wp:docPr id="12" name="Picture 12" descr="WhatsApp Image 2020-11-24 at 11.07.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0-11-24 at 11.07.15 PM"/>
                    <pic:cNvPicPr>
                      <a:picLocks noChangeAspect="1"/>
                    </pic:cNvPicPr>
                  </pic:nvPicPr>
                  <pic:blipFill>
                    <a:blip r:embed="rId41"/>
                    <a:stretch>
                      <a:fillRect/>
                    </a:stretch>
                  </pic:blipFill>
                  <pic:spPr>
                    <a:xfrm>
                      <a:off x="0" y="0"/>
                      <a:ext cx="7764145" cy="4361180"/>
                    </a:xfrm>
                    <a:prstGeom prst="rect">
                      <a:avLst/>
                    </a:prstGeom>
                  </pic:spPr>
                </pic:pic>
              </a:graphicData>
            </a:graphic>
          </wp:inline>
        </w:drawing>
      </w:r>
    </w:p>
    <w:p w:rsidR="00446377" w:rsidRDefault="00446377">
      <w:pPr>
        <w:pStyle w:val="BodyText"/>
        <w:ind w:left="80"/>
        <w:rPr>
          <w:sz w:val="20"/>
        </w:rPr>
      </w:pPr>
    </w:p>
    <w:p w:rsidR="00446377" w:rsidRDefault="006916D3">
      <w:pPr>
        <w:pStyle w:val="BodyText"/>
        <w:rPr>
          <w:sz w:val="20"/>
        </w:rPr>
      </w:pPr>
      <w:r>
        <w:rPr>
          <w:noProof/>
          <w:sz w:val="20"/>
          <w:lang w:bidi="ar-SA"/>
        </w:rPr>
        <w:drawing>
          <wp:inline distT="0" distB="0" distL="114300" distR="114300">
            <wp:extent cx="7764145" cy="4361180"/>
            <wp:effectExtent l="0" t="0" r="8255" b="12700"/>
            <wp:docPr id="8" name="Picture 8" descr="WhatsApp Image 2020-11-24 at 11.07.15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0-11-24 at 11.07.15 PM (2)"/>
                    <pic:cNvPicPr>
                      <a:picLocks noChangeAspect="1"/>
                    </pic:cNvPicPr>
                  </pic:nvPicPr>
                  <pic:blipFill>
                    <a:blip r:embed="rId42"/>
                    <a:stretch>
                      <a:fillRect/>
                    </a:stretch>
                  </pic:blipFill>
                  <pic:spPr>
                    <a:xfrm>
                      <a:off x="0" y="0"/>
                      <a:ext cx="7764145" cy="4361180"/>
                    </a:xfrm>
                    <a:prstGeom prst="rect">
                      <a:avLst/>
                    </a:prstGeom>
                  </pic:spPr>
                </pic:pic>
              </a:graphicData>
            </a:graphic>
          </wp:inline>
        </w:drawing>
      </w:r>
    </w:p>
    <w:p w:rsidR="00446377" w:rsidRDefault="00446377">
      <w:pPr>
        <w:rPr>
          <w:sz w:val="20"/>
        </w:rPr>
        <w:sectPr w:rsidR="00446377">
          <w:pgSz w:w="12240" w:h="15840"/>
          <w:pgMar w:top="1300" w:right="0" w:bottom="1180" w:left="0" w:header="0" w:footer="982" w:gutter="0"/>
          <w:cols w:space="720"/>
        </w:sectPr>
      </w:pPr>
    </w:p>
    <w:p w:rsidR="00446377" w:rsidRDefault="006916D3" w:rsidP="006916D3">
      <w:pPr>
        <w:ind w:firstLineChars="150" w:firstLine="361"/>
        <w:jc w:val="both"/>
        <w:rPr>
          <w:b/>
          <w:sz w:val="24"/>
          <w:szCs w:val="24"/>
        </w:rPr>
      </w:pPr>
      <w:r>
        <w:rPr>
          <w:b/>
          <w:sz w:val="24"/>
          <w:szCs w:val="24"/>
        </w:rPr>
        <w:lastRenderedPageBreak/>
        <w:t>Implementation and user interface</w:t>
      </w:r>
    </w:p>
    <w:p w:rsidR="00446377" w:rsidRDefault="00446377">
      <w:pPr>
        <w:jc w:val="both"/>
        <w:rPr>
          <w:b/>
          <w:sz w:val="24"/>
          <w:szCs w:val="24"/>
          <w:u w:val="single"/>
        </w:rPr>
      </w:pPr>
    </w:p>
    <w:p w:rsidR="00446377" w:rsidRDefault="006916D3" w:rsidP="006916D3">
      <w:pPr>
        <w:ind w:firstLineChars="200" w:firstLine="482"/>
        <w:jc w:val="both"/>
        <w:rPr>
          <w:b/>
          <w:sz w:val="24"/>
          <w:szCs w:val="24"/>
          <w:u w:val="single"/>
        </w:rPr>
      </w:pPr>
      <w:r>
        <w:rPr>
          <w:b/>
          <w:sz w:val="24"/>
          <w:szCs w:val="24"/>
          <w:u w:val="single"/>
        </w:rPr>
        <w:t>CODE</w:t>
      </w:r>
    </w:p>
    <w:p w:rsidR="00446377" w:rsidRDefault="006916D3" w:rsidP="006916D3">
      <w:pPr>
        <w:pStyle w:val="Heading5"/>
        <w:ind w:firstLineChars="200" w:firstLine="562"/>
      </w:pPr>
      <w:r>
        <w:t>Signup-page.html:</w:t>
      </w:r>
    </w:p>
    <w:p w:rsidR="00446377" w:rsidRDefault="00446377"/>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&lt;!DOCTYPE html&gt;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&lt;html lang="en"&gt;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&lt;head&gt;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&lt;meta charset="UTF-8"&gt;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&lt;meta name="viewport" content="width=device-width, initial-scale=1.0"&gt;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&lt;link rel="stylesheet" href="https://stackpath.bootstrapcdn.com/bootstrap/4.5.2/css/bootstrap.min.css" integrity="sha384-JcKb8q3iqJ61gNV9KGb8thSsNjpSL0n8PARn9HuZOnIxN0hoP+VmmDGMN5t9UJ0Z" crossorigin="anonymous"&gt;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&lt;link rel="stylesheet" href="../css/signupstyle.css"&gt;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&lt;script src="https://code.jquery.com/jquery-3.5.1.slim.min.js" integrity="sha384-DfXdz2htPH0lsSSs5nCTpuj/zy4C+OGpamoFVy38MVBnE+IbbVYUew+OrCXaRkfj" crossorigin="anonymous"&gt;&lt;/script&gt;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&lt;script src="https://cdn.jsdelivr.net/npm/popper.js@1.16.1/dist/umd/popper.min.js" integrity="sha384-9/reFTGAW83EW2RDu2S0VKaIzap3H66lZH81PoYlFhbGU+6BZp6G7niu735Sk7lN" crossorigin="anonymous"&gt;&lt;/script&gt;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&lt;script src="https://stackpath.bootstrapcdn.com/bootstrap/4.5.2/js/bootstrap.min.js" integrity="sha384-B4gt1jrGC7Jh4AgTPSdUtOBvfO8shuf57BaghqFfPlYxofvL8/KUEfYiJOMMV+rV" crossorigin="anonymous"&gt;&lt;/script&gt;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&lt;title&gt;SIGN UP&lt;/title&gt;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&lt;/head&gt;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&lt;body&gt;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&lt;div class="card" style="width: 25rem;"&gt;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&lt;img src="../images/user-login-human-man-body-512.png"&gt;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&lt;form action="/" method="POST"&gt;</w:t>
      </w:r>
    </w:p>
    <w:p w:rsidR="00446377" w:rsidRDefault="00446377" w:rsidP="006916D3">
      <w:pPr>
        <w:spacing w:line="276" w:lineRule="auto"/>
        <w:ind w:leftChars="400" w:left="880"/>
        <w:rPr>
          <w:rFonts w:ascii="Calibri" w:eastAsia="Calibri" w:hAnsi="Calibri"/>
          <w:szCs w:val="24"/>
          <w:lang/>
        </w:rPr>
      </w:pP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&lt;label for="exampleFormControlInput1"&gt;Choose Your First Name&lt;/label&gt;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&lt;input type="text" class="form-control" name="fname" placeholder="First Name" required autofocus&gt;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&lt;label for="exampleFormControlInput1"&gt;Enter Your Last Name&lt;/label&gt;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&lt;input type="text" class="form-control" name="lname" placeholder="Last Name" required&gt;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&lt;label for="exampleFormControlInput1"&gt;Email&lt;/label&gt;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&lt;input type="email" class="form-control" name="email" placeholder="example@gmail.com" required&gt;&lt;br&gt;&lt;br&gt;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&lt;button type="submit" id="button" class="btn btn-block btn-secondary "&gt;Create Account&lt;/button&gt;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&lt;br&gt;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&lt;/form&gt;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&lt;/div&gt;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&lt;/body&gt;</w:t>
      </w:r>
    </w:p>
    <w:p w:rsidR="00446377" w:rsidRDefault="006916D3" w:rsidP="006916D3">
      <w:pPr>
        <w:spacing w:line="276" w:lineRule="auto"/>
        <w:ind w:leftChars="400" w:left="880"/>
        <w:rPr>
          <w:rFonts w:ascii="Calibri" w:eastAsia="Calibri" w:hAnsi="Calibri"/>
          <w:szCs w:val="24"/>
          <w:lang/>
        </w:rPr>
      </w:pPr>
      <w:r>
        <w:rPr>
          <w:rFonts w:ascii="Calibri" w:eastAsia="Calibri" w:hAnsi="Calibri"/>
          <w:szCs w:val="24"/>
          <w:lang/>
        </w:rPr>
        <w:t>&lt;/html&gt;</w:t>
      </w:r>
    </w:p>
    <w:p w:rsidR="00446377" w:rsidRDefault="00446377">
      <w:pPr>
        <w:jc w:val="center"/>
        <w:rPr>
          <w:rFonts w:ascii="Consolas" w:eastAsia="Consolas" w:hAnsi="Consolas" w:cs="Consolas"/>
          <w:color w:val="005CC5"/>
          <w:sz w:val="14"/>
          <w:szCs w:val="14"/>
          <w:shd w:val="clear" w:color="auto" w:fill="FFFFFF"/>
        </w:rPr>
      </w:pPr>
    </w:p>
    <w:p w:rsidR="00446377" w:rsidRDefault="00446377">
      <w:pPr>
        <w:rPr>
          <w:rFonts w:ascii="Consolas" w:eastAsia="Consolas" w:hAnsi="Consolas" w:cs="Consolas"/>
          <w:color w:val="005CC5"/>
          <w:sz w:val="14"/>
          <w:szCs w:val="14"/>
          <w:shd w:val="clear" w:color="auto" w:fill="FFFFFF"/>
        </w:rPr>
      </w:pPr>
    </w:p>
    <w:p w:rsidR="00446377" w:rsidRDefault="006916D3">
      <w:pPr>
        <w:rPr>
          <w:rFonts w:ascii="Arial" w:eastAsia="Consolas" w:hAnsi="Arial" w:cs="Arial"/>
          <w:b/>
          <w:bCs/>
          <w:sz w:val="26"/>
          <w:szCs w:val="26"/>
          <w:shd w:val="clear" w:color="auto" w:fill="FFFFFF"/>
        </w:rPr>
      </w:pPr>
      <w:r>
        <w:rPr>
          <w:rFonts w:ascii="Arial" w:eastAsia="Consolas" w:hAnsi="Arial" w:cs="Arial"/>
          <w:b/>
          <w:bCs/>
          <w:sz w:val="26"/>
          <w:szCs w:val="26"/>
          <w:shd w:val="clear" w:color="auto" w:fill="FFFFFF"/>
        </w:rPr>
        <w:t>Index.html:</w:t>
      </w:r>
    </w:p>
    <w:p w:rsidR="00446377" w:rsidRDefault="00446377">
      <w:pPr>
        <w:rPr>
          <w:rFonts w:ascii="Arial" w:eastAsia="Consolas" w:hAnsi="Arial" w:cs="Arial"/>
          <w:b/>
          <w:bCs/>
          <w:sz w:val="26"/>
          <w:szCs w:val="26"/>
          <w:shd w:val="clear" w:color="auto" w:fill="FFFFFF"/>
        </w:rPr>
      </w:pP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&lt;!DOCTYPE html&gt;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lastRenderedPageBreak/>
        <w:t>&lt;html lang="en"&gt;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&lt;head&gt;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&lt;meta charset="UTF-8"&gt;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&lt;meta name="viewport" content="width=device-width, initial-scale=1.0"&gt;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 CSS Stylesheets --&gt;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&lt;link rel="stylesheet" href="https://stackpath.bootstrapcdn.com/bootstrap/4.5.2/css/bootstrap.min.css" integrity="sha384-JcKb8q3iqJ61gNV9KGb8thSsNjpSL0n8PARn9HuZOnIxN0hoP+VmmDGMN5t9UJ0Z" crossorigin="anonymous"&gt;</w:t>
      </w:r>
    </w:p>
    <w:p w:rsidR="00446377" w:rsidRDefault="00446377" w:rsidP="006916D3">
      <w:pPr>
        <w:spacing w:line="276" w:lineRule="auto"/>
        <w:ind w:leftChars="600" w:left="1320"/>
        <w:rPr>
          <w:rFonts w:ascii="Calibri" w:eastAsia="Calibri" w:hAnsi="Calibri"/>
          <w:szCs w:val="24"/>
          <w:lang/>
        </w:rPr>
      </w:pP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&lt;link href="https://fonts.googleapis.com/css2?family=Special+Elite&amp;display=swap" rel="stylesheet"&gt;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 Bootstrap Scripts --&gt;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&lt;script src="https://code.jquery.com/jquery-3.5.1.slim.min.js" integrity="sha384-DfXdz2htPH0lsSSs5nCTpuj/zy4C+OGpamoFVy38MVBnE+IbbVYUew+OrCXaRkfj" crossorigin="anonymous"&gt;&lt;/script&gt;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&lt;script src="https://cdn.jsdelivr.net/npm/popper.js@1.16.1/dist/umd/popper.min.js" integrity="sha384-9/reFTGAW83EW2RDu2S0VKaIzap3H66lZH81PoYlFhbGU+6BZp6G7niu735Sk7lN" crossorigin="anonymous"&gt;&lt;/script&gt;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&lt;script src="https://stackpath.bootstrapcdn.com/bootstrap/4.5.2/js/bootstrap.min.js" integrity="sha384-B4gt1jrGC7Jh4AgTPSdUtOBvfO8shuf57BaghqFfPlYxofvL8/KUEfYiJOMMV+rV" crossorigin="anonymous"&gt;&lt;/script&gt;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&lt;title&gt;QuizOP&lt;/title&gt;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&lt;style&gt;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body{</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background-image: url(../images/pexels-pixabay-326311.jpg) ; </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background-size: contain;</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font-family: 'Special Elite', cursive;</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background-attachment: fixed;</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.navbar-brand{</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font-size: 2.5rem;</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font-weight: bold;</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color: #411f1f;</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.nav-link{</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font-size: 1.5rem;</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font-weight: bold;</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color: #411f1f;</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.download-button{</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margin: 8rem 50%;</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height: 5rem;</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font-weight: bolder;</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font-size: 3rem;</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w:t>
      </w:r>
    </w:p>
    <w:p w:rsidR="00446377" w:rsidRDefault="00446377" w:rsidP="006916D3">
      <w:pPr>
        <w:spacing w:line="276" w:lineRule="auto"/>
        <w:ind w:leftChars="600" w:left="1320"/>
        <w:rPr>
          <w:rFonts w:ascii="Calibri" w:eastAsia="Calibri" w:hAnsi="Calibri"/>
          <w:szCs w:val="24"/>
          <w:lang/>
        </w:rPr>
      </w:pP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&lt;/style&gt;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&lt;/head&gt;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lastRenderedPageBreak/>
        <w:t>&lt;body&gt;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&lt;nav class="navbar navbar-expand-lg navbar-dark"&gt;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&lt;a class="navbar-brand" href=""&gt;Quiz OverPowered&lt;/a&gt;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&lt;button class="navbar-toggler" type="button" data-toggle="collapse" data-target="#navbarTogglerDemo01" aria-controls="navbarTogglerDemo01" aria-expanded="false" aria-label="Toggle navigation"&gt;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&lt;span class="navbar-toggler-icon"&gt;&lt;/span&gt;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&lt;/button&gt;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&lt;div class="collapse navbar-collapse" id="navbarTogglerDemo01"&gt;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&lt;ul class="navbar-nav ml-auto"&gt;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&lt;li clas="nav-item"&gt;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&lt;a class="nav-link" href="../public/pages/login-page.html"&gt;&lt;/a&gt;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&lt;/li&gt;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&lt;li clas="nav-item"&gt;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&lt;a class="nav-link" href="../public/pages/signup-page.html"&gt;&lt;/a&gt;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&lt;/li&gt;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&lt;/ul&gt;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&lt;/nav&gt;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&lt;div class="row"&gt;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&lt;div class="col-lg-6"&gt;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&lt;a href="../pages/game.html" class="btn  btn-lg btn-block btn-outline-light download-button"&gt;JOIN QUIZ&lt;/a&gt;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&lt;a href="https://opentdb.com/api_config.php" class="btn  btn-lg btn-block btn-outline-light download-button"&gt;CREATE QUIZ&lt;/a&gt;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&lt;a href="../pages/highscores.html" class="btn  btn-lg btn-block btn-outline-light download-button"&gt;HIGH SCORES&lt;/a&gt;</w:t>
      </w:r>
    </w:p>
    <w:p w:rsidR="00446377" w:rsidRDefault="00446377" w:rsidP="006916D3">
      <w:pPr>
        <w:spacing w:line="276" w:lineRule="auto"/>
        <w:ind w:leftChars="600" w:left="1320"/>
        <w:rPr>
          <w:rFonts w:ascii="Calibri" w:eastAsia="Calibri" w:hAnsi="Calibri"/>
          <w:szCs w:val="24"/>
          <w:lang/>
        </w:rPr>
      </w:pP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&lt;/div&gt;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&lt;/div&gt;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&lt;/body&gt;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&lt;/html&gt;</w:t>
      </w:r>
    </w:p>
    <w:p w:rsidR="00446377" w:rsidRDefault="00446377">
      <w:pPr>
        <w:rPr>
          <w:rFonts w:ascii="Arial" w:eastAsia="Consolas" w:hAnsi="Arial" w:cs="Arial"/>
          <w:b/>
          <w:bCs/>
          <w:sz w:val="26"/>
          <w:szCs w:val="26"/>
          <w:shd w:val="clear" w:color="auto" w:fill="FFFFFF"/>
        </w:rPr>
      </w:pPr>
    </w:p>
    <w:p w:rsidR="00446377" w:rsidRDefault="006916D3" w:rsidP="006916D3">
      <w:pPr>
        <w:ind w:firstLineChars="350" w:firstLine="914"/>
        <w:rPr>
          <w:rFonts w:ascii="Arial" w:eastAsia="Consolas" w:hAnsi="Arial" w:cs="Arial"/>
          <w:b/>
          <w:bCs/>
          <w:sz w:val="26"/>
          <w:szCs w:val="26"/>
          <w:shd w:val="clear" w:color="auto" w:fill="FFFFFF"/>
        </w:rPr>
      </w:pPr>
      <w:r>
        <w:rPr>
          <w:rFonts w:ascii="Arial" w:eastAsia="Consolas" w:hAnsi="Arial" w:cs="Arial"/>
          <w:b/>
          <w:bCs/>
          <w:sz w:val="26"/>
          <w:szCs w:val="26"/>
          <w:shd w:val="clear" w:color="auto" w:fill="FFFFFF"/>
        </w:rPr>
        <w:t>Start.html:</w:t>
      </w: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&lt;!DOCTYPE html&gt;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&lt;html lang="en"&gt;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&lt;head&gt;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&lt;meta charset="UTF-8"&gt;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&lt;meta name="viewport" content="width=device-width, initial-scale=1.0"&gt;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&lt;link rel="stylesheet" href="../css/startcss.css"&gt;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&lt;script defer src="../start.js"&gt;&lt;/script&gt;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&lt;title&gt;Quiz app&lt;/title&gt;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&lt;/head&gt;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&lt;body &gt;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 class="container"&gt;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 id="question-container" class="hide"&gt;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 id="question"&gt;Question&lt;/div&gt;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 id="answer-buttons" class="btn-grid"&gt;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lastRenderedPageBreak/>
        <w:t>&lt;button class="btn"&gt;Answer1&lt;/button&gt;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&lt;button class="btn"&gt;Answer2&lt;/button&gt;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&lt;button class="btn"&gt;Answer3&lt;/button&gt;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&lt;button class="btn"&gt;Answer4&lt;/button&gt;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 class="controls"&gt;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&lt;button id="start-btn" class="start-btn btn"&gt;Start&lt;/button&gt;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&lt;button id="next-btn" class="next-btn btn hide"&gt;Next&lt;/button&gt;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&lt;/div&gt;</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&lt;/body&gt;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&lt;/html&gt;</w:t>
      </w: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6916D3" w:rsidP="006916D3">
      <w:pPr>
        <w:ind w:firstLineChars="350" w:firstLine="914"/>
        <w:rPr>
          <w:rFonts w:ascii="Arial" w:eastAsia="Consolas" w:hAnsi="Arial" w:cs="Arial"/>
          <w:b/>
          <w:bCs/>
          <w:sz w:val="26"/>
          <w:szCs w:val="26"/>
          <w:shd w:val="clear" w:color="auto" w:fill="FFFFFF"/>
        </w:rPr>
      </w:pPr>
      <w:r>
        <w:rPr>
          <w:rFonts w:ascii="Arial" w:eastAsia="Consolas" w:hAnsi="Arial" w:cs="Arial"/>
          <w:b/>
          <w:bCs/>
          <w:sz w:val="26"/>
          <w:szCs w:val="26"/>
          <w:shd w:val="clear" w:color="auto" w:fill="FFFFFF"/>
        </w:rPr>
        <w:t>Highscores.html:</w:t>
      </w: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&lt;!DOCTYPE html&gt;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&lt;html lang="en"&gt;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&lt;head&gt;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&lt;meta charset="UTF-8"&gt;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&lt;meta name="viewport" content="width=device-width, initial-scale=1.0"&gt;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&lt;title&gt;HighScores&lt;/title&gt;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&lt;link rel="stylesheet" href="../css/highscores.css"&gt;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&lt;/head&gt;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&lt;body&gt;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&lt;div class="container"&gt;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&lt;div id="end"&gt;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&lt;h1 id="highscores"&gt;High Scores&lt;/h1&gt;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&lt;ul id="highScoresList"&gt;&lt;/ul&gt;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&lt;a class="btn" href="../pages/index.html"&gt;Go Home&lt;/a&gt;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&lt;/div&gt;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&lt;/div&gt;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&lt;script src="../JS/highscores.js"&gt;&lt;/script&gt;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&lt;/body&gt;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&lt;/html&gt;</w:t>
      </w: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6916D3" w:rsidP="006916D3">
      <w:pPr>
        <w:ind w:firstLineChars="350" w:firstLine="914"/>
        <w:rPr>
          <w:rFonts w:ascii="Arial" w:eastAsia="Consolas" w:hAnsi="Arial" w:cs="Arial"/>
          <w:b/>
          <w:bCs/>
          <w:sz w:val="26"/>
          <w:szCs w:val="26"/>
          <w:shd w:val="clear" w:color="auto" w:fill="FFFFFF"/>
        </w:rPr>
      </w:pPr>
      <w:r>
        <w:rPr>
          <w:rFonts w:ascii="Arial" w:eastAsia="Consolas" w:hAnsi="Arial" w:cs="Arial"/>
          <w:b/>
          <w:bCs/>
          <w:sz w:val="26"/>
          <w:szCs w:val="26"/>
          <w:shd w:val="clear" w:color="auto" w:fill="FFFFFF"/>
        </w:rPr>
        <w:t>Game.html:</w:t>
      </w: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&lt;!DOCTYPE html&gt;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lastRenderedPageBreak/>
        <w:t>&lt;html lang="en"&gt;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&lt;head&gt;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&lt;meta charset="UTF-8"&gt;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&lt;meta name="viewport" content="width=device-width, initial-scale=1.0"&gt;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&lt;title&gt;QuizOP Game&lt;/title&gt;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&lt;link rel="stylesheet" href="../css/games.css"&gt;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&lt;/head&gt;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&lt;body&gt;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 class="container"&gt;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 id="gamer"&gt;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 id="hud"&gt;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 id="hud-item"&gt;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&lt;p class="hud-prefix"&gt;Question&lt;/p&gt;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&lt;h1 class="hud-main-text" id="questionCounter"&gt;&lt;/h1&gt;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 id="hud-item"&gt;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&lt;p class="hud-prefix"&gt;Score&lt;/p&gt;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&lt;h1 class="hud-main-text" id="score"&gt; 0&lt;/h1&gt;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&lt;br&gt;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&lt;h2 id="question"&gt;Here is the current hardcoded question dgjnsdndt jkhy ythry ,kyt,tukfud??&lt;/h2&gt;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 class="choice-container"&gt;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&lt;p class="choice-prefix"&gt;A&lt;/p&gt;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&lt;p class="choice-text" data-number="1"&gt;Choice 1&lt;/p&gt;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 class="choice-container"&gt;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&lt;p class="choice-prefix"&gt;B&lt;/p&gt;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&lt;p class="choice-text" data-number="2"&gt;Choice 2&lt;/p&gt;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 class="choice-container"&gt;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&lt;p class="choice-prefix"&gt;C&lt;/p&gt;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&lt;p class="choice-text" data-number="3"&gt;Choice 3&lt;/p&gt;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 class="choice-container"&gt;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&lt;p class="choice-prefix"&gt;D&lt;/p&gt;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&lt;p class="choice-text" data-number="4"&gt;Choice 4&lt;/p&gt;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&lt;br&gt;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&lt;script src="../JS/game.js"&gt;&lt;/script&gt;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&lt;/body&gt;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&lt;/html&gt;</w:t>
      </w: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6916D3" w:rsidP="006916D3">
      <w:pPr>
        <w:ind w:firstLineChars="350" w:firstLine="914"/>
        <w:rPr>
          <w:rFonts w:ascii="Arial" w:eastAsia="Consolas" w:hAnsi="Arial" w:cs="Arial"/>
          <w:b/>
          <w:bCs/>
          <w:sz w:val="26"/>
          <w:szCs w:val="26"/>
          <w:shd w:val="clear" w:color="auto" w:fill="FFFFFF"/>
        </w:rPr>
      </w:pPr>
      <w:r>
        <w:rPr>
          <w:rFonts w:ascii="Arial" w:eastAsia="Consolas" w:hAnsi="Arial" w:cs="Arial"/>
          <w:b/>
          <w:bCs/>
          <w:sz w:val="26"/>
          <w:szCs w:val="26"/>
          <w:shd w:val="clear" w:color="auto" w:fill="FFFFFF"/>
        </w:rPr>
        <w:t>End.html:</w:t>
      </w: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&lt;!DOCTYPE html&gt;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&lt;html lang="en"&gt;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&lt;head&gt;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&lt;meta charset="UTF-8"&gt;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&lt;meta name="viewport" content="width=device-width, initial-scale=1.0"&gt;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&lt;title&gt;Quiz Result&lt;/title&gt;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&lt;link rel="stylesheet" href="../css/end.css"&gt;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&lt;/head&gt;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&lt;body&gt;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&lt;div class="container"&gt;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&lt;div id="end"&gt;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&lt;h1 id="finalScore"&gt;0&lt;/h1&gt;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&lt;form&gt;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&lt;input type="text" name="username" id="username" placeholder="username"&gt;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&lt;button </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type="submit"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class="btn"</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id="saveScoreBtn"</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onclick="saveHighScore(event)"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disabled </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&lt;b&gt;SAVE&lt;/b&gt;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&lt;/button&gt;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&lt;/form&gt;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&lt;br&gt;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&lt;a href="../pages/game.html" class="btn"&gt;&lt;b&gt;Play Again&lt;/b&gt;&lt;/a&gt;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&lt;a href="../pages/index.html" class="btn"&gt;&lt;b&gt;Go Home&lt;/b&gt;&lt;/a&gt;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&lt;/div&gt;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&lt;/div&gt;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lastRenderedPageBreak/>
        <w:t>&lt;script src="../JS/end.js"&gt;&lt;/script&gt;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&lt;/body&gt;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&lt;/html&gt;</w:t>
      </w:r>
    </w:p>
    <w:p w:rsidR="00446377" w:rsidRDefault="00446377" w:rsidP="006916D3">
      <w:pPr>
        <w:spacing w:line="276" w:lineRule="auto"/>
        <w:ind w:leftChars="600" w:left="1320"/>
        <w:rPr>
          <w:rFonts w:ascii="Calibri" w:eastAsia="Calibri" w:hAnsi="Calibri"/>
          <w:szCs w:val="24"/>
          <w:lang/>
        </w:rPr>
      </w:pPr>
    </w:p>
    <w:p w:rsidR="00446377" w:rsidRDefault="006916D3">
      <w:pPr>
        <w:spacing w:line="276" w:lineRule="auto"/>
        <w:rPr>
          <w:rFonts w:ascii="Arial" w:eastAsia="Calibri" w:hAnsi="Arial" w:cs="Arial"/>
          <w:b/>
          <w:bCs/>
          <w:sz w:val="26"/>
          <w:szCs w:val="26"/>
        </w:rPr>
      </w:pPr>
      <w:r>
        <w:rPr>
          <w:rFonts w:eastAsia="Calibri"/>
          <w:b/>
          <w:bCs/>
          <w:sz w:val="26"/>
          <w:szCs w:val="26"/>
        </w:rPr>
        <w:t>f</w:t>
      </w:r>
      <w:r>
        <w:rPr>
          <w:rFonts w:ascii="Arial" w:eastAsia="Calibri" w:hAnsi="Arial" w:cs="Arial"/>
          <w:b/>
          <w:bCs/>
          <w:sz w:val="26"/>
          <w:szCs w:val="26"/>
        </w:rPr>
        <w:t>ail.html:</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&lt;!DOCTYPE html&gt;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&lt;html lang="en"&gt;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&lt;head&gt;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&lt;meta charset="UTF-8"&gt;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&lt;meta name="viewport" content="width=device-width, initial-scale=1.0"&gt;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&lt;link rel="stylesheet" href="https://cdnjs.cloudflare.com/ajax/libs/font-awesome/4.7.0/css/font-awesome.min.css"&gt;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&lt;title&gt;SignUP failed&lt;/title&gt;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&lt;style&gt;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padding: 0;</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margin: 0;</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box-sizing: border-box;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body{</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background-color: red;</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h1{</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text-align: center;</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font-size: 5rem;</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color: gold;</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margin-top: 80px;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margin-bottom: 50px;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p{</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text-align: center;</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font-size: 3rem;</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color: gold;</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margin-bottom: 20px;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div{</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display: flex;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justify-content: center;</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align-items: center;</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a{</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padding: 10px;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color: white;</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w:t>
      </w:r>
    </w:p>
    <w:p w:rsidR="00446377" w:rsidRDefault="00446377" w:rsidP="006916D3">
      <w:pPr>
        <w:spacing w:line="276" w:lineRule="auto"/>
        <w:ind w:leftChars="600" w:left="1320"/>
        <w:rPr>
          <w:rFonts w:ascii="Calibri" w:eastAsia="Calibri" w:hAnsi="Calibri"/>
          <w:szCs w:val="24"/>
          <w:lang/>
        </w:rPr>
      </w:pPr>
    </w:p>
    <w:p w:rsidR="00446377" w:rsidRDefault="00446377" w:rsidP="006916D3">
      <w:pPr>
        <w:spacing w:line="276" w:lineRule="auto"/>
        <w:ind w:leftChars="600" w:left="1320"/>
        <w:rPr>
          <w:rFonts w:ascii="Calibri" w:eastAsia="Calibri" w:hAnsi="Calibri"/>
          <w:szCs w:val="24"/>
          <w:lang/>
        </w:rPr>
      </w:pP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&lt;/style&gt;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&lt;/head&gt;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&lt;body&gt;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&lt;h1&gt;OOPS!&lt;/h1&gt;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&lt;p&gt;Sorry,you have not signed up.You can try again or you can contact to the developer.&lt;/p&gt;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&lt;div&gt;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&lt;a href=""&gt;&lt;i class="fa fa-envelope fa-3x center"&gt;&lt;/i&gt;&lt;/a&gt;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&lt;a href="https://github.com/"&gt;&lt;i class="fa fa-github fa-3x center"&gt;&lt;/i&gt;&lt;/a&gt;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&lt;a href=""&gt;&lt;i class="fa fa-linkedin-square fa-3x center"&gt;&lt;/i&gt;&lt;/a&gt;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&lt;/div&gt;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&lt;/body&gt;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&lt;/html&gt;</w:t>
      </w:r>
    </w:p>
    <w:p w:rsidR="00446377" w:rsidRDefault="00446377" w:rsidP="006916D3">
      <w:pPr>
        <w:spacing w:line="276" w:lineRule="auto"/>
        <w:ind w:leftChars="600" w:left="1320"/>
        <w:rPr>
          <w:rFonts w:ascii="Arial" w:eastAsia="Calibri" w:hAnsi="Arial" w:cs="Arial"/>
          <w:b/>
          <w:bCs/>
          <w:szCs w:val="24"/>
          <w:lang/>
        </w:rPr>
      </w:pPr>
    </w:p>
    <w:p w:rsidR="00446377" w:rsidRDefault="006916D3" w:rsidP="006916D3">
      <w:pPr>
        <w:spacing w:line="276" w:lineRule="auto"/>
        <w:ind w:firstLineChars="550" w:firstLine="1215"/>
        <w:rPr>
          <w:rFonts w:ascii="Arial" w:eastAsia="Calibri" w:hAnsi="Arial" w:cs="Arial"/>
          <w:b/>
          <w:bCs/>
          <w:szCs w:val="24"/>
        </w:rPr>
      </w:pPr>
      <w:r>
        <w:rPr>
          <w:rFonts w:ascii="Arial" w:eastAsia="Calibri" w:hAnsi="Arial" w:cs="Arial"/>
          <w:b/>
          <w:bCs/>
          <w:szCs w:val="24"/>
        </w:rPr>
        <w:t>Success.html:</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&lt;!DOCTYPE html&gt;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&lt;html lang="en"&gt;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&lt;head&gt;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&lt;meta charset="UTF-8"&gt;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&lt;meta name="viewport" content="width=device-width, initial-scale=1.0"&gt;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&lt;title&gt;Signed up successfully&lt;/title&gt;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&lt;/head&gt;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&lt;style&gt;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body{</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padding: 0;</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margin: 0;</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box-sizing: border-box;</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background-color: greenyellow;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h1{</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font-size: 5rem;</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color: black;</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margin-top: 80px;</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margin-bottom: 50px;</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text-align: center;</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p{</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font-size: 3rem;</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color: black;</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text-align: center;</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div{</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width: 100px;</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height: 30px;</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text-align: center;</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lastRenderedPageBreak/>
        <w:t xml:space="preserve">        background-color: white;</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padding-top: 10px;</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margin: 0 auto;</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border-radius: 5px;</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div:hover{</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background-color: black;</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a{</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color:black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text-decoration: none;</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a:hover{</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color: white;</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&lt;/style&gt;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&lt;body&gt;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&lt;h1&gt;AWESOME!&lt;/h1&gt;&lt;br&gt;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&lt;p&gt;You have successfully signed up.&lt;/p&gt;&lt;br&gt;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&lt;div&gt;&lt;a href="../pages/index.html"&gt;Proceed&lt;/a&gt;&lt;/div&gt;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&lt;/body&gt;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&lt;/html&gt;</w:t>
      </w:r>
    </w:p>
    <w:p w:rsidR="00446377" w:rsidRDefault="00446377" w:rsidP="006916D3">
      <w:pPr>
        <w:spacing w:line="276" w:lineRule="auto"/>
        <w:ind w:leftChars="600" w:left="1320"/>
        <w:rPr>
          <w:rFonts w:ascii="Arial" w:eastAsia="Calibri" w:hAnsi="Arial" w:cs="Arial"/>
          <w:b/>
          <w:bCs/>
          <w:szCs w:val="24"/>
        </w:rPr>
      </w:pPr>
    </w:p>
    <w:p w:rsidR="00446377" w:rsidRDefault="00446377">
      <w:pPr>
        <w:rPr>
          <w:rFonts w:ascii="Arial" w:eastAsia="Consolas" w:hAnsi="Arial" w:cs="Arial"/>
          <w:b/>
          <w:bCs/>
          <w:sz w:val="26"/>
          <w:szCs w:val="26"/>
          <w:shd w:val="clear" w:color="auto" w:fill="FFFFFF"/>
        </w:rPr>
      </w:pPr>
    </w:p>
    <w:p w:rsidR="00446377" w:rsidRDefault="006916D3" w:rsidP="006916D3">
      <w:pPr>
        <w:ind w:firstLineChars="400" w:firstLine="1044"/>
        <w:rPr>
          <w:rFonts w:ascii="Arial" w:eastAsia="Consolas" w:hAnsi="Arial" w:cs="Arial"/>
          <w:b/>
          <w:bCs/>
          <w:sz w:val="26"/>
          <w:szCs w:val="26"/>
          <w:shd w:val="clear" w:color="auto" w:fill="FFFFFF"/>
        </w:rPr>
      </w:pPr>
      <w:r>
        <w:rPr>
          <w:rFonts w:ascii="Arial" w:eastAsia="Consolas" w:hAnsi="Arial" w:cs="Arial"/>
          <w:b/>
          <w:bCs/>
          <w:sz w:val="26"/>
          <w:szCs w:val="26"/>
          <w:shd w:val="clear" w:color="auto" w:fill="FFFFFF"/>
        </w:rPr>
        <w:t>Style.css:</w:t>
      </w: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body{</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background-image: url(../images/pexels-pixabay-326311.jpg) ; </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background-size: contain;</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font-family: 'Special Elite', cursive;</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background-attachment: fixed;</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.navbar-brand{</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font-size: 2.5rem;</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font-weight: bold;</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color: #411f1f;</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.nav-link{</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font-size: 1.5rem;</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font-weight: bold;</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color: #411f1f;</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lastRenderedPageBreak/>
        <w:t>.download-button{</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margin: 8rem 50%;</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height: 5rem;</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font-weight: bolder;</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font-size: 3rem;</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w:t>
      </w: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6916D3" w:rsidP="006916D3">
      <w:pPr>
        <w:ind w:firstLineChars="350" w:firstLine="914"/>
        <w:rPr>
          <w:rFonts w:ascii="Arial" w:eastAsia="Consolas" w:hAnsi="Arial" w:cs="Arial"/>
          <w:b/>
          <w:bCs/>
          <w:sz w:val="26"/>
          <w:szCs w:val="26"/>
          <w:shd w:val="clear" w:color="auto" w:fill="FFFFFF"/>
        </w:rPr>
      </w:pPr>
      <w:r>
        <w:rPr>
          <w:rFonts w:ascii="Arial" w:eastAsia="Consolas" w:hAnsi="Arial" w:cs="Arial"/>
          <w:b/>
          <w:bCs/>
          <w:sz w:val="26"/>
          <w:szCs w:val="26"/>
          <w:shd w:val="clear" w:color="auto" w:fill="FFFFFF"/>
        </w:rPr>
        <w:t>Games.css:</w:t>
      </w: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body{</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background-image: url(../images/pexels-pixabay-326311.jpg) ;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background-size: contain;</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font-family: 'Special Elite', cursive;</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background-attachment: fixed;</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box-sizing: border-box;</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margin:0px;</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padding: 0px;</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color: black;</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font-family: Arial, Helvetica, sans-serif;</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h2{</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font-size: 2.5rem;</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margin-bottom: 3rem;</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#gamer{</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display: inline;</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.container{</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width: 80vw;</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height: 90vh;</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min-height:600px;</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margin: 10vh auto;</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background-color: rgb(232, 255, 127,0.40);</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display: flex;</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align-items: center;</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padding: 50px 50px;</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justify-content: center;</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lastRenderedPageBreak/>
        <w: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.choice-container:hover{</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cursor: pointer;</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box-shadow: 0 0.4rem 1.4rem 0 rgb(163, 17, 230);</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transform: translateY(-0.1rem);</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transition: 150ms;</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.choice-container{</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margin-top: 12px;</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display: flex;</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margin-bottom: 0.2rem;</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width:60%;</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font-size: 1.4rem;</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border: 0.2rem solid blueviolet;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background-color: white;</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.choice-prefix{</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padding:1.5rem 2.5rem;</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background-color: rgb(0, 217, 255);</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color: rgb(153, 16, 16);</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.choice-prefix:hover{</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background:linear-gradient(to right, rgb(245, 60, 4) ,rgb(255, 153, 0));</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.choice-text{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padding:1.5rem;</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width:100%;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.choice-text:hover{</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background:linear-gradient(to right, rgb(173, 245, 4) ,yellow);</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transition-duration: 200ms;</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#question{</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max-width: 100%;</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.correct{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background:linear-gradient(to right, rgb(173, 245, 4) ,yellow);</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.incorrect{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background:linear-gradient(to right, rgb(247, 4, 4) ,rgb(255, 94, 0));</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lastRenderedPageBreak/>
        <w:t>}</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#hud{</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width:72vw;</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display: flex;</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justify-content: space-between;</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.hud-prefix{</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text-align: center;</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font-size: 2rem;</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.hud-main-text{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text-align: center;</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w:t>
      </w: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6916D3" w:rsidP="006916D3">
      <w:pPr>
        <w:ind w:firstLineChars="450" w:firstLine="1175"/>
        <w:rPr>
          <w:rFonts w:ascii="Arial" w:eastAsia="Consolas" w:hAnsi="Arial" w:cs="Arial"/>
          <w:b/>
          <w:bCs/>
          <w:sz w:val="26"/>
          <w:szCs w:val="26"/>
          <w:shd w:val="clear" w:color="auto" w:fill="FFFFFF"/>
        </w:rPr>
      </w:pPr>
      <w:r>
        <w:rPr>
          <w:rFonts w:ascii="Arial" w:eastAsia="Consolas" w:hAnsi="Arial" w:cs="Arial"/>
          <w:b/>
          <w:bCs/>
          <w:sz w:val="26"/>
          <w:szCs w:val="26"/>
          <w:shd w:val="clear" w:color="auto" w:fill="FFFFFF"/>
        </w:rPr>
        <w:t>Highscores.css:</w:t>
      </w: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446377" w:rsidP="006916D3">
      <w:pPr>
        <w:ind w:firstLineChars="350" w:firstLine="914"/>
        <w:rPr>
          <w:rFonts w:ascii="Arial" w:eastAsia="Consolas" w:hAnsi="Arial" w:cs="Arial"/>
          <w:b/>
          <w:bCs/>
          <w:sz w:val="26"/>
          <w:szCs w:val="26"/>
          <w:shd w:val="clear" w:color="auto" w:fill="FFFFFF"/>
        </w:rPr>
      </w:pP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body{</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background-image: url(../images/pexels-pixabay-326311.jpg) ; </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background-size: contain;</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font-family: 'Special Elite', cursive;</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background-attachment: fixed;</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box-sizing: border-box;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margin:0px;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padding: 0px;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color: black;</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font-family: Arial, Helvetica, sans-serif;</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w:t>
      </w:r>
    </w:p>
    <w:p w:rsidR="00446377" w:rsidRDefault="00446377" w:rsidP="006916D3">
      <w:pPr>
        <w:spacing w:line="276" w:lineRule="auto"/>
        <w:ind w:leftChars="600" w:left="1320"/>
        <w:rPr>
          <w:rFonts w:ascii="Calibri" w:eastAsia="Calibri" w:hAnsi="Calibri"/>
          <w:szCs w:val="24"/>
          <w:lang/>
        </w:rPr>
      </w:pP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h1{</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display: flex;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align-items: center;</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justify-content: center;</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height: 100px;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width: 300px;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border-radius: 25px;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background:linear-gradient(to right, rgb(245, 60, 4) ,rgb(255, 153, 0));</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font-size: 2.5rem;</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margin-bottom: 3rem;</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w:t>
      </w:r>
    </w:p>
    <w:p w:rsidR="00446377" w:rsidRDefault="00446377" w:rsidP="006916D3">
      <w:pPr>
        <w:spacing w:line="276" w:lineRule="auto"/>
        <w:ind w:leftChars="600" w:left="1320"/>
        <w:rPr>
          <w:rFonts w:ascii="Calibri" w:eastAsia="Calibri" w:hAnsi="Calibri"/>
          <w:szCs w:val="24"/>
          <w:lang/>
        </w:rPr>
      </w:pP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.btn{</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height: 50px;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width: 200px;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line-height: 40px;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display: flex;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align-items: center;</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justify-content: center;</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padding: 5px 40px;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text-decoration: none;</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background-color: aquamarine;</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border: solid rgb(0, 162, 255);</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margin-top: 10px;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w:t>
      </w:r>
    </w:p>
    <w:p w:rsidR="00446377" w:rsidRDefault="00446377" w:rsidP="006916D3">
      <w:pPr>
        <w:spacing w:line="276" w:lineRule="auto"/>
        <w:ind w:leftChars="600" w:left="1320"/>
        <w:rPr>
          <w:rFonts w:ascii="Calibri" w:eastAsia="Calibri" w:hAnsi="Calibri"/>
          <w:szCs w:val="24"/>
          <w:lang/>
        </w:rPr>
      </w:pP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#end{</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width:100%;</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display: flex;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align-items: center;</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flex-direction: column;</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.container{</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width: 80vw;</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height: 90vh;</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min-height:600px;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margin: 10vh auto;</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background-color: rgb(232, 255, 127,0.40);</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display: flex;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align-items: center;</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padding: 50px 50px;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justify-content: center;</w:t>
      </w:r>
    </w:p>
    <w:p w:rsidR="00446377" w:rsidRDefault="00446377" w:rsidP="006916D3">
      <w:pPr>
        <w:spacing w:line="276" w:lineRule="auto"/>
        <w:ind w:leftChars="600" w:left="1320"/>
        <w:rPr>
          <w:rFonts w:ascii="Calibri" w:eastAsia="Calibri" w:hAnsi="Calibri"/>
          <w:szCs w:val="24"/>
          <w:lang/>
        </w:rPr>
      </w:pP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#highScoresList{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display: flex;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justify-content: center;</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flex-direction: column;</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background:linear-gradient(to right, rgb(209, 245, 4) ,rgb(0, 255, 213));</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list-style: none;</w:t>
      </w:r>
    </w:p>
    <w:p w:rsidR="00446377" w:rsidRDefault="00446377" w:rsidP="006916D3">
      <w:pPr>
        <w:spacing w:line="276" w:lineRule="auto"/>
        <w:ind w:leftChars="600" w:left="1320"/>
        <w:rPr>
          <w:rFonts w:ascii="Calibri" w:eastAsia="Calibri" w:hAnsi="Calibri"/>
          <w:szCs w:val="24"/>
          <w:lang/>
        </w:rPr>
      </w:pP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#highScoresList li{</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padding: 4px 15px;</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w:t>
      </w:r>
    </w:p>
    <w:p w:rsidR="00446377" w:rsidRDefault="00446377" w:rsidP="006916D3">
      <w:pPr>
        <w:spacing w:line="276" w:lineRule="auto"/>
        <w:ind w:leftChars="600" w:left="1320"/>
        <w:rPr>
          <w:rFonts w:ascii="Calibri" w:eastAsia="Calibri" w:hAnsi="Calibri"/>
          <w:szCs w:val="24"/>
          <w:lang/>
        </w:rPr>
      </w:pP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#highScoresList li:nth-child(even){</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background:linear-gradient(to right,rgb(0, 195, 255),rgb(245, 120, 4) );</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width:100%;</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#highScoresList li::before {</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content: '*';</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color: red;</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display: inline-block;</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width: 1em;</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margin-left: -1em;</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 */</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.high-score{</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 xml:space="preserve">    font-size: 2.8rem;</w:t>
      </w: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w:t>
      </w:r>
    </w:p>
    <w:p w:rsidR="00446377" w:rsidRDefault="00446377" w:rsidP="006916D3">
      <w:pPr>
        <w:spacing w:line="276" w:lineRule="auto"/>
        <w:ind w:leftChars="600" w:left="1320"/>
        <w:rPr>
          <w:rFonts w:ascii="Calibri" w:eastAsia="Calibri" w:hAnsi="Calibri"/>
          <w:szCs w:val="24"/>
          <w:lang/>
        </w:rPr>
      </w:pP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.high-score:hover{</w:t>
      </w:r>
    </w:p>
    <w:p w:rsidR="00446377" w:rsidRDefault="00446377" w:rsidP="006916D3">
      <w:pPr>
        <w:spacing w:line="276" w:lineRule="auto"/>
        <w:ind w:leftChars="600" w:left="1320"/>
        <w:rPr>
          <w:rFonts w:ascii="Calibri" w:eastAsia="Calibri" w:hAnsi="Calibri"/>
          <w:szCs w:val="24"/>
          <w:lang/>
        </w:rPr>
      </w:pPr>
    </w:p>
    <w:p w:rsidR="00446377" w:rsidRDefault="006916D3" w:rsidP="006916D3">
      <w:pPr>
        <w:spacing w:line="276" w:lineRule="auto"/>
        <w:ind w:leftChars="600" w:left="1320"/>
        <w:rPr>
          <w:rFonts w:ascii="Calibri" w:eastAsia="Calibri" w:hAnsi="Calibri"/>
          <w:szCs w:val="24"/>
          <w:lang/>
        </w:rPr>
      </w:pPr>
      <w:r>
        <w:rPr>
          <w:rFonts w:ascii="Calibri" w:eastAsia="Calibri" w:hAnsi="Calibri"/>
          <w:szCs w:val="24"/>
          <w:lang/>
        </w:rPr>
        <w:t>}</w:t>
      </w:r>
    </w:p>
    <w:p w:rsidR="00446377" w:rsidRDefault="00446377" w:rsidP="006916D3">
      <w:pPr>
        <w:spacing w:line="276" w:lineRule="auto"/>
        <w:ind w:leftChars="600" w:left="1320"/>
        <w:rPr>
          <w:rFonts w:ascii="Arial" w:eastAsia="Calibri" w:hAnsi="Arial" w:cs="Arial"/>
          <w:b/>
          <w:bCs/>
          <w:sz w:val="26"/>
          <w:szCs w:val="26"/>
          <w:lang/>
        </w:rPr>
      </w:pPr>
    </w:p>
    <w:p w:rsidR="00446377" w:rsidRDefault="006916D3" w:rsidP="006916D3">
      <w:pPr>
        <w:spacing w:line="276" w:lineRule="auto"/>
        <w:ind w:leftChars="600" w:left="1320"/>
        <w:rPr>
          <w:rFonts w:ascii="Arial" w:eastAsia="Calibri" w:hAnsi="Arial" w:cs="Arial"/>
          <w:b/>
          <w:bCs/>
          <w:sz w:val="26"/>
          <w:szCs w:val="26"/>
        </w:rPr>
      </w:pPr>
      <w:r>
        <w:rPr>
          <w:rFonts w:ascii="Arial" w:eastAsia="Calibri" w:hAnsi="Arial" w:cs="Arial"/>
          <w:b/>
          <w:bCs/>
          <w:sz w:val="26"/>
          <w:szCs w:val="26"/>
        </w:rPr>
        <w:t>Server.js:</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const express=require("express");</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const bodyParser=require("body-parser")</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const request=require("request");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const https=require("https")</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const app=express()</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app.use(express.static('public'))</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app.set('view engine', 'ejs');</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app.use(bodyParser.urlencoded({extended:true}));</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app.get("/",function(req,res){</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res.sendFile(__dirname+"/signup-page.html");</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app.post("/",function(req,res){</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const firstname=req.body.fname;</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const lastname=req.body.lname;</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const email=req.body.email;</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const data={</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members:[</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email_address:email,</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status:"subscribed",</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merge_fields:{</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FNAME:firstname,</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lastRenderedPageBreak/>
        <w:t xml:space="preserve">               LNAME:lastname</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const jsonData=JSON.stringify(data);</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const url="https://us7.api.mailchimp.com/3.0/lists/efc09b987e";</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const options={</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method:"POST",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auth:"kunal7:afb3a091239a9673381ca4fc9c44b395-us7"</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const request=https.request(url,options,function(response){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if(response.statusCode===200){</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res.sendFile(__dirname+"/success.html");</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 else{</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res.sendFile(__dirname+"/fail.html");</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response.on("data",function(data){</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console.log(JSON.parse(data));</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request.write(jsonData);</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request.end();</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app.listen(process.env.PORT||3000,function(){</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console.log("Server is running at port 3000");</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w:t>
      </w:r>
    </w:p>
    <w:p w:rsidR="00446377" w:rsidRDefault="00446377" w:rsidP="006916D3">
      <w:pPr>
        <w:spacing w:line="276" w:lineRule="auto"/>
        <w:ind w:leftChars="700" w:left="1540"/>
        <w:rPr>
          <w:rFonts w:ascii="Calibri" w:eastAsia="Calibri" w:hAnsi="Calibri"/>
          <w:szCs w:val="24"/>
          <w:lang/>
        </w:rPr>
      </w:pPr>
    </w:p>
    <w:p w:rsidR="00446377" w:rsidRDefault="00446377" w:rsidP="006916D3">
      <w:pPr>
        <w:spacing w:line="276" w:lineRule="auto"/>
        <w:ind w:leftChars="700" w:left="1540"/>
        <w:rPr>
          <w:rFonts w:ascii="Calibri" w:eastAsia="Calibri" w:hAnsi="Calibri"/>
          <w:szCs w:val="24"/>
          <w:lang/>
        </w:rPr>
      </w:pPr>
    </w:p>
    <w:p w:rsidR="00446377" w:rsidRDefault="006916D3" w:rsidP="006916D3">
      <w:pPr>
        <w:pStyle w:val="Heading2"/>
        <w:ind w:left="0" w:firstLineChars="400" w:firstLine="1205"/>
      </w:pPr>
      <w:r>
        <w:t>End.js:</w:t>
      </w:r>
    </w:p>
    <w:p w:rsidR="00446377" w:rsidRDefault="00446377"/>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const username = document.getElementById('username');</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const saveScoreBtn = document.getElementById('saveScoreBtn');</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const finalScore = document.getElementById('finalScore');</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const mostRecentScore = localStorage.getItem('mostRecentScore');</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const highScores = JSON.parse(localStorage.getItem("highScores")) || [];</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const MAX_HIGH_SCORES = 5;</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finalScore.innerText = mostRecentScore;</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username.addEventListener("keyup",() =&gt;{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saveScoreBtn.disabled = !username.value;</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w:t>
      </w:r>
    </w:p>
    <w:p w:rsidR="00446377" w:rsidRDefault="00446377" w:rsidP="006916D3">
      <w:pPr>
        <w:spacing w:line="276" w:lineRule="auto"/>
        <w:ind w:leftChars="700" w:left="1540"/>
        <w:rPr>
          <w:rFonts w:ascii="Calibri" w:eastAsia="Calibri" w:hAnsi="Calibri"/>
          <w:szCs w:val="24"/>
          <w:lang/>
        </w:rPr>
      </w:pP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saveHighScore = e =&gt;{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console.log("clicked the save button");</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e.preventDefault();</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const score =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score: mostRecentScore,</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name: username.value</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highScores.push(score);</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highScores.sort((a,b) =&gt;{</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return b.score &gt; a.score</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highScores.splice(MAX_HIGH_SCORES);</w:t>
      </w:r>
    </w:p>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localStorage.setItem("highScores" , JSON.stringify(highScores));</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window.location.assign("../pages/index.html");</w:t>
      </w:r>
    </w:p>
    <w:p w:rsidR="00446377" w:rsidRDefault="006916D3" w:rsidP="006916D3">
      <w:pPr>
        <w:spacing w:line="276" w:lineRule="auto"/>
        <w:ind w:leftChars="700" w:left="1540"/>
        <w:rPr>
          <w:rFonts w:ascii="Calibri" w:eastAsia="Calibri" w:hAnsi="Calibri"/>
          <w:szCs w:val="24"/>
          <w:lang/>
        </w:rPr>
      </w:pPr>
      <w:r>
        <w:rPr>
          <w:rFonts w:ascii="Calibri" w:eastAsia="Calibri" w:hAnsi="Calibri"/>
          <w:szCs w:val="24"/>
          <w:lang/>
        </w:rPr>
        <w:t xml:space="preserve">}; </w:t>
      </w:r>
    </w:p>
    <w:p w:rsidR="00446377" w:rsidRDefault="006916D3" w:rsidP="006916D3">
      <w:pPr>
        <w:pStyle w:val="Heading2"/>
        <w:ind w:left="0" w:firstLineChars="500" w:firstLine="1506"/>
      </w:pPr>
      <w:r>
        <w:t>Games.js:</w:t>
      </w:r>
    </w:p>
    <w:p w:rsidR="00446377" w:rsidRDefault="00446377"/>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const quest=document.getElementById("question");</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const choices=Array.from(document.getElementsByClassName("choice-text"));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const questionCounterText=document.getElementById("questionCounter");</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const scoreText=document.getElementById("score");</w:t>
      </w:r>
    </w:p>
    <w:p w:rsidR="00446377" w:rsidRDefault="00446377" w:rsidP="006916D3">
      <w:pPr>
        <w:spacing w:line="276" w:lineRule="auto"/>
        <w:ind w:leftChars="900" w:left="1980"/>
        <w:rPr>
          <w:rFonts w:ascii="Calibri" w:eastAsia="Calibri" w:hAnsi="Calibri"/>
          <w:szCs w:val="24"/>
          <w:lang/>
        </w:rPr>
      </w:pP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let currentQuestion={};</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let acceptingAnswers = false;</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let score=0;</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let questionCounter=0;</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let avaliableQuestions=[];</w:t>
      </w:r>
    </w:p>
    <w:p w:rsidR="00446377" w:rsidRDefault="00446377" w:rsidP="006916D3">
      <w:pPr>
        <w:spacing w:line="276" w:lineRule="auto"/>
        <w:ind w:leftChars="900" w:left="1980"/>
        <w:rPr>
          <w:rFonts w:ascii="Calibri" w:eastAsia="Calibri" w:hAnsi="Calibri"/>
          <w:szCs w:val="24"/>
          <w:lang/>
        </w:rPr>
      </w:pP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let questions =[];</w:t>
      </w:r>
    </w:p>
    <w:p w:rsidR="00446377" w:rsidRDefault="00446377" w:rsidP="006916D3">
      <w:pPr>
        <w:spacing w:line="276" w:lineRule="auto"/>
        <w:ind w:leftChars="900" w:left="1980"/>
        <w:rPr>
          <w:rFonts w:ascii="Calibri" w:eastAsia="Calibri" w:hAnsi="Calibri"/>
          <w:szCs w:val="24"/>
          <w:lang/>
        </w:rPr>
      </w:pPr>
    </w:p>
    <w:p w:rsidR="00446377" w:rsidRDefault="00446377" w:rsidP="006916D3">
      <w:pPr>
        <w:spacing w:line="276" w:lineRule="auto"/>
        <w:ind w:leftChars="900" w:left="1980"/>
        <w:rPr>
          <w:rFonts w:ascii="Calibri" w:eastAsia="Calibri" w:hAnsi="Calibri"/>
          <w:szCs w:val="24"/>
          <w:lang/>
        </w:rPr>
      </w:pP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fetch("https://opentdb.com/api.php?amount=20&amp;category=18&amp;difficulty=easy&amp;type=multiple")  //20 easy cs questions</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fetch("https://opentdb.com/api.php?amount=10&amp;category=18&amp;difficulty=medium&amp;type=multiple")      //10 medium cs questions</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.then(res =&gt;{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lastRenderedPageBreak/>
        <w:t xml:space="preserve">        return res.json();</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.then(loadedQuestions =&gt; {</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console.log(loadedQuestions.results);</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questions = loadedQuestions.results.map(loadedQuestion =&gt;{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const formattedQuestion = {</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question: loadedQuestion.question</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w:t>
      </w:r>
    </w:p>
    <w:p w:rsidR="00446377" w:rsidRDefault="00446377" w:rsidP="006916D3">
      <w:pPr>
        <w:spacing w:line="276" w:lineRule="auto"/>
        <w:ind w:leftChars="900" w:left="1980"/>
        <w:rPr>
          <w:rFonts w:ascii="Calibri" w:eastAsia="Calibri" w:hAnsi="Calibri"/>
          <w:szCs w:val="24"/>
          <w:lang/>
        </w:rPr>
      </w:pP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const answerChoices = [...loadedQuestion.incorrect_answers];</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formattedQuestion.answer = Math.floor(Math.random()*3) + 1;</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answerChoices.splice(</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formattedQuestion.answer - 1,0,loadedQuestion.correct_answer</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w:t>
      </w:r>
    </w:p>
    <w:p w:rsidR="00446377" w:rsidRDefault="00446377" w:rsidP="006916D3">
      <w:pPr>
        <w:spacing w:line="276" w:lineRule="auto"/>
        <w:ind w:leftChars="900" w:left="1980"/>
        <w:rPr>
          <w:rFonts w:ascii="Calibri" w:eastAsia="Calibri" w:hAnsi="Calibri"/>
          <w:szCs w:val="24"/>
          <w:lang/>
        </w:rPr>
      </w:pP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answerChoices.forEach((choice,index) =&gt; {</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formattedQuestion["choice"+(index + 1)] = choice;</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w:t>
      </w:r>
    </w:p>
    <w:p w:rsidR="00446377" w:rsidRDefault="00446377" w:rsidP="006916D3">
      <w:pPr>
        <w:spacing w:line="276" w:lineRule="auto"/>
        <w:ind w:leftChars="900" w:left="1980"/>
        <w:rPr>
          <w:rFonts w:ascii="Calibri" w:eastAsia="Calibri" w:hAnsi="Calibri"/>
          <w:szCs w:val="24"/>
          <w:lang/>
        </w:rPr>
      </w:pP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return formattedQuestion;</w:t>
      </w:r>
    </w:p>
    <w:p w:rsidR="00446377" w:rsidRDefault="00446377" w:rsidP="006916D3">
      <w:pPr>
        <w:spacing w:line="276" w:lineRule="auto"/>
        <w:ind w:leftChars="900" w:left="1980"/>
        <w:rPr>
          <w:rFonts w:ascii="Calibri" w:eastAsia="Calibri" w:hAnsi="Calibri"/>
          <w:szCs w:val="24"/>
          <w:lang/>
        </w:rPr>
      </w:pP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startGame();</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.catch(err =&gt;{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console.error(err);</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 </w:t>
      </w:r>
    </w:p>
    <w:p w:rsidR="00446377" w:rsidRDefault="00446377" w:rsidP="006916D3">
      <w:pPr>
        <w:spacing w:line="276" w:lineRule="auto"/>
        <w:ind w:leftChars="900" w:left="1980"/>
        <w:rPr>
          <w:rFonts w:ascii="Calibri" w:eastAsia="Calibri" w:hAnsi="Calibri"/>
          <w:szCs w:val="24"/>
          <w:lang/>
        </w:rPr>
      </w:pP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fetch("../JSON/questions.json")</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.then(res=&gt;{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return res;</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w:t>
      </w:r>
    </w:p>
    <w:p w:rsidR="00446377" w:rsidRDefault="00446377" w:rsidP="006916D3">
      <w:pPr>
        <w:spacing w:line="276" w:lineRule="auto"/>
        <w:ind w:leftChars="900" w:left="1980"/>
        <w:rPr>
          <w:rFonts w:ascii="Calibri" w:eastAsia="Calibri" w:hAnsi="Calibri"/>
          <w:szCs w:val="24"/>
          <w:lang/>
        </w:rPr>
      </w:pP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//constants</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const Marks_per_Correct = 10;</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const Total_Questions = 10; //or use questions.length;</w:t>
      </w:r>
    </w:p>
    <w:p w:rsidR="00446377" w:rsidRDefault="00446377" w:rsidP="006916D3">
      <w:pPr>
        <w:spacing w:line="276" w:lineRule="auto"/>
        <w:ind w:leftChars="900" w:left="1980"/>
        <w:rPr>
          <w:rFonts w:ascii="Calibri" w:eastAsia="Calibri" w:hAnsi="Calibri"/>
          <w:szCs w:val="24"/>
          <w:lang/>
        </w:rPr>
      </w:pP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startGame = () =&gt;{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questionCounter=0;</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score=0;</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avaliableQuestions =[...questions];</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getNewQuestion();</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w:t>
      </w:r>
    </w:p>
    <w:p w:rsidR="00446377" w:rsidRDefault="00446377" w:rsidP="006916D3">
      <w:pPr>
        <w:spacing w:line="276" w:lineRule="auto"/>
        <w:ind w:leftChars="900" w:left="1980"/>
        <w:rPr>
          <w:rFonts w:ascii="Calibri" w:eastAsia="Calibri" w:hAnsi="Calibri"/>
          <w:szCs w:val="24"/>
          <w:lang/>
        </w:rPr>
      </w:pP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lastRenderedPageBreak/>
        <w:t>getNewQuestion = () =&gt;{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if(avaliableQuestions.length ==0 || questionCounter &gt;= Total_Questions){</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localStorage.setItem('mostRecentScore',score);</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console.log("Game Over");</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return window.location.assign("../pages/end.html");</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w:t>
      </w:r>
    </w:p>
    <w:p w:rsidR="00446377" w:rsidRDefault="00446377" w:rsidP="006916D3">
      <w:pPr>
        <w:spacing w:line="276" w:lineRule="auto"/>
        <w:ind w:leftChars="900" w:left="1980"/>
        <w:rPr>
          <w:rFonts w:ascii="Calibri" w:eastAsia="Calibri" w:hAnsi="Calibri"/>
          <w:szCs w:val="24"/>
          <w:lang/>
        </w:rPr>
      </w:pP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questionCounter++;</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questionCounterText.innerText = questionCounter + '/' + Total_Questions;</w:t>
      </w:r>
    </w:p>
    <w:p w:rsidR="00446377" w:rsidRDefault="00446377" w:rsidP="006916D3">
      <w:pPr>
        <w:spacing w:line="276" w:lineRule="auto"/>
        <w:ind w:leftChars="900" w:left="1980"/>
        <w:rPr>
          <w:rFonts w:ascii="Calibri" w:eastAsia="Calibri" w:hAnsi="Calibri"/>
          <w:szCs w:val="24"/>
          <w:lang/>
        </w:rPr>
      </w:pP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//Creating a random number</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const QuesIndex = Math.floor(Math.random() * avaliableQuestions.length);</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currentQuestion = avaliableQuestions[QuesIndex];</w:t>
      </w:r>
    </w:p>
    <w:p w:rsidR="00446377" w:rsidRDefault="00446377" w:rsidP="006916D3">
      <w:pPr>
        <w:spacing w:line="276" w:lineRule="auto"/>
        <w:ind w:leftChars="900" w:left="1980"/>
        <w:rPr>
          <w:rFonts w:ascii="Calibri" w:eastAsia="Calibri" w:hAnsi="Calibri"/>
          <w:szCs w:val="24"/>
          <w:lang/>
        </w:rPr>
      </w:pP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//Inserting New question into yhe array</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quest.innerText = currentQuestion.question;</w:t>
      </w:r>
    </w:p>
    <w:p w:rsidR="00446377" w:rsidRDefault="00446377" w:rsidP="006916D3">
      <w:pPr>
        <w:spacing w:line="276" w:lineRule="auto"/>
        <w:ind w:leftChars="900" w:left="1980"/>
        <w:rPr>
          <w:rFonts w:ascii="Calibri" w:eastAsia="Calibri" w:hAnsi="Calibri"/>
          <w:szCs w:val="24"/>
          <w:lang/>
        </w:rPr>
      </w:pP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//Filling up options in the choices-container</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choices.forEach( choice =&gt; {</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const number = choice.dataset['number'];</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choice.innerText = currentQuestion['choice'+number];</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w:t>
      </w:r>
    </w:p>
    <w:p w:rsidR="00446377" w:rsidRDefault="00446377" w:rsidP="006916D3">
      <w:pPr>
        <w:spacing w:line="276" w:lineRule="auto"/>
        <w:ind w:leftChars="900" w:left="1980"/>
        <w:rPr>
          <w:rFonts w:ascii="Calibri" w:eastAsia="Calibri" w:hAnsi="Calibri"/>
          <w:szCs w:val="24"/>
          <w:lang/>
        </w:rPr>
      </w:pP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//removing the used question from the arrray</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avaliableQuestions.splice(QuesIndex,1);  //Second argument 1 for removing one element from aur array</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acceptingAnswers=true;</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w:t>
      </w:r>
    </w:p>
    <w:p w:rsidR="00446377" w:rsidRDefault="00446377" w:rsidP="006916D3">
      <w:pPr>
        <w:spacing w:line="276" w:lineRule="auto"/>
        <w:ind w:leftChars="900" w:left="1980"/>
        <w:rPr>
          <w:rFonts w:ascii="Calibri" w:eastAsia="Calibri" w:hAnsi="Calibri"/>
          <w:szCs w:val="24"/>
          <w:lang/>
        </w:rPr>
      </w:pP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choices.forEach( choice =&gt; {</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choice.addEventListener('click',e=&gt;{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if(acceptingAnswers==false) return;</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acceptingAnswers=true;</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const selectedChoice = e.target;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const selectedAnswer = selectedChoice.dataset["number"];</w:t>
      </w:r>
    </w:p>
    <w:p w:rsidR="00446377" w:rsidRDefault="00446377" w:rsidP="006916D3">
      <w:pPr>
        <w:spacing w:line="276" w:lineRule="auto"/>
        <w:ind w:leftChars="900" w:left="1980"/>
        <w:rPr>
          <w:rFonts w:ascii="Calibri" w:eastAsia="Calibri" w:hAnsi="Calibri"/>
          <w:szCs w:val="24"/>
          <w:lang/>
        </w:rPr>
      </w:pP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var classToApply = 'incorrect';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if(selectedAnswer == currentQuestion.answer){</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classToApply = 'correct';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if(classToApply ==='correct'){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incrementScore(Marks_per_Correct);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console.log(classToApply);</w:t>
      </w:r>
    </w:p>
    <w:p w:rsidR="00446377" w:rsidRDefault="00446377" w:rsidP="006916D3">
      <w:pPr>
        <w:spacing w:line="276" w:lineRule="auto"/>
        <w:ind w:leftChars="900" w:left="1980"/>
        <w:rPr>
          <w:rFonts w:ascii="Calibri" w:eastAsia="Calibri" w:hAnsi="Calibri"/>
          <w:szCs w:val="24"/>
          <w:lang/>
        </w:rPr>
      </w:pP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lastRenderedPageBreak/>
        <w:t xml:space="preserve">        //Adding this variable 'classToApply' as class to the parent of selected choice for applying CSS.</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selectedChoice.parentElement.classList.add(classToApply);</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setTimeout(()=&gt;{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selectedChoice.parentElement.classList.remove(classToApply);</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getNewQuestion();</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},300);</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w:t>
      </w:r>
    </w:p>
    <w:p w:rsidR="00446377" w:rsidRDefault="00446377" w:rsidP="006916D3">
      <w:pPr>
        <w:spacing w:line="276" w:lineRule="auto"/>
        <w:ind w:leftChars="900" w:left="1980"/>
        <w:rPr>
          <w:rFonts w:ascii="Calibri" w:eastAsia="Calibri" w:hAnsi="Calibri"/>
          <w:szCs w:val="24"/>
          <w:lang/>
        </w:rPr>
      </w:pP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incrementScore = num =&gt;{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score += num;</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scoreText.innerText = score;</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w:t>
      </w:r>
    </w:p>
    <w:p w:rsidR="00446377" w:rsidRDefault="006916D3">
      <w:pPr>
        <w:pStyle w:val="Heading2"/>
      </w:pPr>
      <w:r>
        <w:t>Questions.json:</w:t>
      </w:r>
    </w:p>
    <w:p w:rsidR="00446377" w:rsidRDefault="00446377"/>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"question": "This is question no 1... do you know ?? (2)",</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"choice1" : "this is choice1",</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"choice2" : "this is choice2",</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"choice3" : "this is choice3",</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"choice4" : "this is choice4",</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"answer" : 2    </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"question": "This is question no twoo---... do you know ??  (3)",</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"choice1" : "this is choice1 option",</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"choice2" : "this is choice2 option",</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"choice3" : "this is choice3 option",</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"choice4" : "this is choice4 option",</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"answer" :3</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    </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"question": "This is question no threee... do you know ??(1)",</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"choice1" : "this is choice1",</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"choice2" : "this is choice2",</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"choice3" : "this is choice3",</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"choice4" : "this is choice4",</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"answer": 1</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"question" : "This is question no 4... do you know  the answer??(4)",</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"choice1" : "this is choice1",</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"choice2" : "this is choice2",</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"choice3" : "this is choice3",</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lastRenderedPageBreak/>
        <w:t>"choice4" : "this is choice4",</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"answer" : 4</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900" w:left="1980"/>
        <w:rPr>
          <w:rFonts w:ascii="Calibri" w:eastAsia="Calibri" w:hAnsi="Calibri"/>
          <w:szCs w:val="24"/>
          <w:lang/>
        </w:rPr>
      </w:pPr>
      <w:r>
        <w:rPr>
          <w:rFonts w:ascii="Calibri" w:eastAsia="Calibri" w:hAnsi="Calibri"/>
          <w:szCs w:val="24"/>
          <w:lang/>
        </w:rPr>
        <w:t>]</w:t>
      </w:r>
    </w:p>
    <w:p w:rsidR="00446377" w:rsidRDefault="00446377"/>
    <w:p w:rsidR="00446377" w:rsidRDefault="006916D3">
      <w:pPr>
        <w:pStyle w:val="Heading2"/>
      </w:pPr>
      <w:r>
        <w:t>Package.json:</w:t>
      </w:r>
    </w:p>
    <w:p w:rsidR="00446377" w:rsidRDefault="00446377"/>
    <w:p w:rsidR="00446377" w:rsidRDefault="00446377" w:rsidP="006916D3">
      <w:pPr>
        <w:spacing w:line="276" w:lineRule="auto"/>
        <w:ind w:leftChars="700" w:left="1540"/>
        <w:rPr>
          <w:rFonts w:ascii="Calibri" w:eastAsia="Calibri" w:hAnsi="Calibri"/>
          <w:szCs w:val="24"/>
          <w:lang/>
        </w:rPr>
      </w:pP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"name": "quizop",</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"version": "1.0.0",</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"description": "quizop server",</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"main": "server.js",</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"scripts": {</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"test": "echo \"Error: no test specified\"&amp;&amp; exit 1",</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"start": "node server.js"</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"repository": {</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"type": "git",</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"url": "git+https://github.com/KunalSingh777/QuizOP.git"</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"author": "Kunal Singh",</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"license": "ISC",</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"bugs": {</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"url": "</w:t>
      </w:r>
      <w:hyperlink r:id="rId43" w:history="1">
        <w:r>
          <w:rPr>
            <w:rFonts w:ascii="Calibri" w:eastAsia="Calibri" w:hAnsi="Calibri"/>
            <w:szCs w:val="24"/>
            <w:lang/>
          </w:rPr>
          <w:t>https://github.com/KunalSingh777/QuizOP/issues</w:t>
        </w:r>
      </w:hyperlink>
      <w:r>
        <w:rPr>
          <w:rFonts w:ascii="Calibri" w:eastAsia="Calibri" w:hAnsi="Calibri"/>
          <w:szCs w:val="24"/>
          <w:lang/>
        </w:rPr>
        <w:t>"</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"homepage": "</w:t>
      </w:r>
      <w:hyperlink r:id="rId44" w:history="1">
        <w:r>
          <w:rPr>
            <w:rFonts w:ascii="Calibri" w:eastAsia="Calibri" w:hAnsi="Calibri"/>
            <w:szCs w:val="24"/>
            <w:lang/>
          </w:rPr>
          <w:t>https://github.com/KunalSingh777/QuizOP#readme</w:t>
        </w:r>
      </w:hyperlink>
      <w:r>
        <w:rPr>
          <w:rFonts w:ascii="Calibri" w:eastAsia="Calibri" w:hAnsi="Calibri"/>
          <w:szCs w:val="24"/>
          <w:lang/>
        </w:rPr>
        <w:t>",</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"dependencies": {</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"body-parser": "^1.19.0",</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"ejs": "^3.1.5",</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"express": "^4.17.1",</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"request": "^2.88.2"</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 xml:space="preserve">  }</w:t>
      </w:r>
    </w:p>
    <w:p w:rsidR="00446377" w:rsidRDefault="006916D3" w:rsidP="006916D3">
      <w:pPr>
        <w:spacing w:line="276" w:lineRule="auto"/>
        <w:ind w:leftChars="1100" w:left="2420"/>
        <w:rPr>
          <w:rFonts w:ascii="Calibri" w:eastAsia="Calibri" w:hAnsi="Calibri"/>
          <w:szCs w:val="24"/>
          <w:lang/>
        </w:rPr>
      </w:pPr>
      <w:r>
        <w:rPr>
          <w:rFonts w:ascii="Calibri" w:eastAsia="Calibri" w:hAnsi="Calibri"/>
          <w:szCs w:val="24"/>
          <w:lang/>
        </w:rPr>
        <w:t>}</w:t>
      </w:r>
    </w:p>
    <w:p w:rsidR="00446377" w:rsidRDefault="00446377" w:rsidP="006916D3">
      <w:pPr>
        <w:spacing w:line="276" w:lineRule="auto"/>
        <w:ind w:leftChars="600" w:left="1320"/>
        <w:rPr>
          <w:rFonts w:ascii="Arial" w:eastAsia="Calibri" w:hAnsi="Arial" w:cs="Arial"/>
          <w:b/>
          <w:bCs/>
          <w:sz w:val="26"/>
          <w:szCs w:val="26"/>
        </w:rPr>
      </w:pPr>
    </w:p>
    <w:p w:rsidR="00446377" w:rsidRDefault="00446377" w:rsidP="006916D3">
      <w:pPr>
        <w:spacing w:line="276" w:lineRule="auto"/>
        <w:ind w:leftChars="600" w:left="1320"/>
        <w:rPr>
          <w:rFonts w:ascii="Calibri" w:eastAsia="Calibri" w:hAnsi="Calibri"/>
          <w:szCs w:val="24"/>
          <w:lang/>
        </w:rPr>
      </w:pPr>
    </w:p>
    <w:p w:rsidR="00446377" w:rsidRDefault="00446377" w:rsidP="006916D3">
      <w:pPr>
        <w:spacing w:line="276" w:lineRule="auto"/>
        <w:ind w:leftChars="600" w:left="1320"/>
        <w:rPr>
          <w:rFonts w:ascii="Calibri" w:eastAsia="Calibri" w:hAnsi="Calibri"/>
          <w:szCs w:val="24"/>
        </w:rPr>
      </w:pPr>
    </w:p>
    <w:p w:rsidR="00446377" w:rsidRDefault="00446377" w:rsidP="006916D3">
      <w:pPr>
        <w:spacing w:line="276" w:lineRule="auto"/>
        <w:ind w:leftChars="600" w:left="1320"/>
        <w:rPr>
          <w:rFonts w:ascii="Calibri" w:eastAsia="Calibri" w:hAnsi="Calibri"/>
          <w:szCs w:val="24"/>
        </w:rPr>
      </w:pPr>
    </w:p>
    <w:p w:rsidR="00446377" w:rsidRDefault="00446377" w:rsidP="006916D3">
      <w:pPr>
        <w:ind w:firstLineChars="350" w:firstLine="914"/>
        <w:rPr>
          <w:rFonts w:ascii="Arial" w:eastAsia="Consolas" w:hAnsi="Arial" w:cs="Arial"/>
          <w:b/>
          <w:bCs/>
          <w:sz w:val="26"/>
          <w:szCs w:val="26"/>
          <w:shd w:val="clear" w:color="auto" w:fill="FFFFFF"/>
        </w:rPr>
        <w:sectPr w:rsidR="00446377">
          <w:footerReference w:type="default" r:id="rId45"/>
          <w:pgSz w:w="12240" w:h="15840"/>
          <w:pgMar w:top="940" w:right="0" w:bottom="1060" w:left="0" w:header="0" w:footer="862" w:gutter="0"/>
          <w:cols w:space="720"/>
        </w:sectPr>
      </w:pPr>
    </w:p>
    <w:p w:rsidR="00446377" w:rsidRDefault="006916D3">
      <w:pPr>
        <w:spacing w:before="66"/>
        <w:ind w:left="860" w:right="1092"/>
        <w:jc w:val="center"/>
        <w:rPr>
          <w:b/>
          <w:sz w:val="40"/>
        </w:rPr>
      </w:pPr>
      <w:r>
        <w:rPr>
          <w:b/>
          <w:color w:val="202020"/>
          <w:sz w:val="40"/>
        </w:rPr>
        <w:lastRenderedPageBreak/>
        <w:t>Bibliography</w:t>
      </w:r>
    </w:p>
    <w:p w:rsidR="00446377" w:rsidRDefault="00446377">
      <w:pPr>
        <w:pStyle w:val="BodyText"/>
        <w:spacing w:before="5"/>
        <w:rPr>
          <w:sz w:val="63"/>
        </w:rPr>
      </w:pPr>
    </w:p>
    <w:p w:rsidR="00446377" w:rsidRDefault="006916D3">
      <w:pPr>
        <w:pStyle w:val="ListParagraph"/>
        <w:numPr>
          <w:ilvl w:val="0"/>
          <w:numId w:val="11"/>
        </w:numPr>
        <w:tabs>
          <w:tab w:val="left" w:pos="2820"/>
        </w:tabs>
        <w:spacing w:before="0"/>
        <w:rPr>
          <w:b/>
          <w:sz w:val="24"/>
        </w:rPr>
      </w:pPr>
      <w:r>
        <w:rPr>
          <w:b/>
          <w:color w:val="414141"/>
          <w:sz w:val="24"/>
        </w:rPr>
        <w:t>Object Oriented Analysis and Design with Applications by Grady Booch.</w:t>
      </w:r>
    </w:p>
    <w:p w:rsidR="00446377" w:rsidRDefault="006916D3">
      <w:pPr>
        <w:pStyle w:val="ListParagraph"/>
        <w:numPr>
          <w:ilvl w:val="0"/>
          <w:numId w:val="11"/>
        </w:numPr>
        <w:tabs>
          <w:tab w:val="left" w:pos="2820"/>
        </w:tabs>
        <w:spacing w:line="417" w:lineRule="auto"/>
        <w:ind w:left="2640" w:right="1765" w:firstLine="0"/>
        <w:rPr>
          <w:b/>
          <w:sz w:val="24"/>
        </w:rPr>
      </w:pPr>
      <w:r>
        <w:rPr>
          <w:b/>
          <w:color w:val="414141"/>
          <w:sz w:val="24"/>
        </w:rPr>
        <w:t xml:space="preserve">Object Oriented Software Engineering – Ivar Jacobson Pearson Education </w:t>
      </w:r>
      <w:hyperlink r:id="rId46">
        <w:r>
          <w:rPr>
            <w:b/>
            <w:color w:val="414141"/>
            <w:sz w:val="24"/>
          </w:rPr>
          <w:t>3 www.wikipedia.com</w:t>
        </w:r>
      </w:hyperlink>
    </w:p>
    <w:p w:rsidR="00446377" w:rsidRDefault="00446377">
      <w:pPr>
        <w:pStyle w:val="ListParagraph"/>
        <w:numPr>
          <w:ilvl w:val="0"/>
          <w:numId w:val="12"/>
        </w:numPr>
        <w:tabs>
          <w:tab w:val="left" w:pos="2820"/>
        </w:tabs>
        <w:spacing w:before="0" w:line="276" w:lineRule="exact"/>
        <w:rPr>
          <w:b/>
          <w:sz w:val="24"/>
        </w:rPr>
      </w:pPr>
      <w:hyperlink r:id="rId47">
        <w:r w:rsidR="006916D3">
          <w:rPr>
            <w:b/>
            <w:color w:val="414141"/>
            <w:sz w:val="24"/>
          </w:rPr>
          <w:t>www.c-sharpcorner.com</w:t>
        </w:r>
      </w:hyperlink>
    </w:p>
    <w:p w:rsidR="00446377" w:rsidRDefault="00446377">
      <w:pPr>
        <w:pStyle w:val="ListParagraph"/>
        <w:numPr>
          <w:ilvl w:val="0"/>
          <w:numId w:val="12"/>
        </w:numPr>
        <w:tabs>
          <w:tab w:val="left" w:pos="2820"/>
        </w:tabs>
        <w:rPr>
          <w:b/>
          <w:sz w:val="24"/>
        </w:rPr>
      </w:pPr>
      <w:hyperlink r:id="rId48">
        <w:r w:rsidR="006916D3">
          <w:rPr>
            <w:b/>
            <w:color w:val="414141"/>
            <w:sz w:val="24"/>
          </w:rPr>
          <w:t>www.slideshare.com</w:t>
        </w:r>
      </w:hyperlink>
    </w:p>
    <w:p w:rsidR="00446377" w:rsidRDefault="00446377">
      <w:pPr>
        <w:pStyle w:val="ListParagraph"/>
        <w:numPr>
          <w:ilvl w:val="0"/>
          <w:numId w:val="12"/>
        </w:numPr>
        <w:tabs>
          <w:tab w:val="left" w:pos="2820"/>
        </w:tabs>
        <w:rPr>
          <w:b/>
          <w:sz w:val="24"/>
        </w:rPr>
      </w:pPr>
      <w:hyperlink r:id="rId49">
        <w:r w:rsidR="006916D3">
          <w:rPr>
            <w:b/>
            <w:color w:val="414141"/>
            <w:sz w:val="24"/>
          </w:rPr>
          <w:t>www.google.com</w:t>
        </w:r>
      </w:hyperlink>
    </w:p>
    <w:p w:rsidR="00446377" w:rsidRDefault="00446377">
      <w:pPr>
        <w:pStyle w:val="ListParagraph"/>
        <w:numPr>
          <w:ilvl w:val="0"/>
          <w:numId w:val="12"/>
        </w:numPr>
        <w:tabs>
          <w:tab w:val="left" w:pos="2820"/>
        </w:tabs>
        <w:rPr>
          <w:b/>
          <w:sz w:val="24"/>
        </w:rPr>
      </w:pPr>
      <w:hyperlink r:id="rId50">
        <w:r w:rsidR="006916D3">
          <w:rPr>
            <w:b/>
            <w:color w:val="414141"/>
            <w:sz w:val="24"/>
          </w:rPr>
          <w:t>www.w3Cschool.com</w:t>
        </w:r>
      </w:hyperlink>
    </w:p>
    <w:sectPr w:rsidR="00446377" w:rsidSect="00446377">
      <w:pgSz w:w="12240" w:h="15840"/>
      <w:pgMar w:top="940" w:right="0" w:bottom="1060" w:left="0" w:header="0" w:footer="86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0CDB" w:rsidRDefault="00A70CDB" w:rsidP="00446377">
      <w:r>
        <w:separator/>
      </w:r>
    </w:p>
  </w:endnote>
  <w:endnote w:type="continuationSeparator" w:id="1">
    <w:p w:rsidR="00A70CDB" w:rsidRDefault="00A70CDB" w:rsidP="00446377">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ans-serif">
    <w:altName w:val="Liberation Mono"/>
    <w:charset w:val="00"/>
    <w:family w:val="auto"/>
    <w:pitch w:val="default"/>
    <w:sig w:usb0="00000000" w:usb1="00000000" w:usb2="00000000" w:usb3="00000000" w:csb0="00000000" w:csb1="00000000"/>
  </w:font>
  <w:font w:name="var(--font-sofia)">
    <w:altName w:val="Liberation Mono"/>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var(--font-din)">
    <w:altName w:val="Liberation Mono"/>
    <w:charset w:val="00"/>
    <w:family w:val="auto"/>
    <w:pitch w:val="default"/>
    <w:sig w:usb0="00000000" w:usb1="00000000" w:usb2="00000000" w:usb3="00000000" w:csb0="00000000"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6D3" w:rsidRDefault="006916D3">
    <w:pPr>
      <w:pStyle w:val="Footer"/>
    </w:pPr>
    <w:r>
      <w:pict>
        <v:shapetype id="_x0000_t202" coordsize="21600,21600" o:spt="202" path="m,l,21600r21600,l21600,xe">
          <v:stroke joinstyle="miter"/>
          <v:path gradientshapeok="t" o:connecttype="rect"/>
        </v:shapetype>
        <v:shape id="Text Box 1065" o:spid="_x0000_s2071" type="#_x0000_t202" style="position:absolute;margin-left:0;margin-top:0;width:2in;height:2in;z-index:251654656;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PMyIQa5AQAAbgMAAA4AAAAAAAAAAQAgAAAAHgEAAGRycy9lMm9Eb2MueG1sUEsFBgAAAAAGAAYA&#10;WQEAAEkFAAAAAA==&#10;" filled="f" stroked="f">
          <v:textbox style="mso-fit-shape-to-text:t" inset="0,0,0,0">
            <w:txbxContent>
              <w:p w:rsidR="006916D3" w:rsidRDefault="006916D3">
                <w:pPr>
                  <w:pStyle w:val="Footer"/>
                </w:pPr>
                <w:fldSimple w:instr=" PAGE  \* MERGEFORMAT ">
                  <w:r w:rsidR="00E633D3">
                    <w:rPr>
                      <w:noProof/>
                    </w:rPr>
                    <w:t>4</w:t>
                  </w:r>
                </w:fldSimple>
              </w:p>
            </w:txbxContent>
          </v:textbox>
          <w10:wrap anchorx="margin"/>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6D3" w:rsidRDefault="006916D3">
    <w:pPr>
      <w:pStyle w:val="BodyText"/>
      <w:spacing w:line="14" w:lineRule="auto"/>
      <w:rPr>
        <w:sz w:val="20"/>
      </w:rPr>
    </w:pPr>
    <w:r w:rsidRPr="00446377">
      <w:pict>
        <v:shapetype id="_x0000_t202" coordsize="21600,21600" o:spt="202" path="m,l,21600r21600,l21600,xe">
          <v:stroke joinstyle="miter"/>
          <v:path gradientshapeok="t" o:connecttype="rect"/>
        </v:shapetype>
        <v:shape id="Text Box 1074" o:spid="_x0000_s2059" type="#_x0000_t202" style="position:absolute;margin-left:0;margin-top:0;width:2in;height:2in;z-index:251664896;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DhrZdYugEAAG4DAAAOAAAAAAAAAAEAIAAAAB4BAABkcnMvZTJvRG9jLnhtbFBLBQYAAAAABgAG&#10;AFkBAABKBQAAAAA=&#10;" filled="f" stroked="f">
          <v:textbox style="mso-fit-shape-to-text:t" inset="0,0,0,0">
            <w:txbxContent>
              <w:p w:rsidR="006916D3" w:rsidRDefault="006916D3">
                <w:pPr>
                  <w:pStyle w:val="Footer"/>
                </w:pPr>
                <w:fldSimple w:instr=" PAGE  \* MERGEFORMAT ">
                  <w:r w:rsidR="00E633D3">
                    <w:rPr>
                      <w:noProof/>
                    </w:rPr>
                    <w:t>22</w:t>
                  </w:r>
                </w:fldSimple>
              </w:p>
            </w:txbxContent>
          </v:textbox>
          <w10:wrap anchorx="margin"/>
        </v:shape>
      </w:pict>
    </w:r>
    <w:r w:rsidRPr="00446377">
      <w:pict>
        <v:shape id="Text Box 1031" o:spid="_x0000_s2058" type="#_x0000_t202" style="position:absolute;margin-left:0;margin-top:730.85pt;width:32.25pt;height:32.35pt;z-index:251650560;mso-position-horizontal:center;mso-position-horizontal-relative:margin;mso-position-vertical-relative:page" o:gfxdata="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yB+Oz2AAAAAkBAAAPAAAAAAAAAAEAIAAAACIAAABkcnMv&#10;ZG93bnJldi54bWxQSwECFAAUAAAACACHTuJAImQVd5EBAAAmAwAADgAAAAAAAAABACAAAAAnAQAA&#10;ZHJzL2Uyb0RvYy54bWxQSwUGAAAAAAYABgBZAQAAKgUAAAAA&#10;" filled="f" stroked="f">
          <v:textbox inset="0,0,0,0">
            <w:txbxContent>
              <w:p w:rsidR="006916D3" w:rsidRDefault="006916D3">
                <w:pPr>
                  <w:spacing w:before="167"/>
                  <w:ind w:left="160"/>
                  <w:rPr>
                    <w:rFonts w:ascii="Arial"/>
                    <w:b/>
                    <w:sz w:val="40"/>
                  </w:rPr>
                </w:pPr>
              </w:p>
            </w:txbxContent>
          </v:textbox>
          <w10:wrap anchorx="margin"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6D3" w:rsidRDefault="006916D3">
    <w:pPr>
      <w:pStyle w:val="BodyText"/>
      <w:spacing w:line="14" w:lineRule="auto"/>
      <w:rPr>
        <w:sz w:val="20"/>
      </w:rPr>
    </w:pPr>
    <w:r w:rsidRPr="00446377">
      <w:pict>
        <v:shapetype id="_x0000_t202" coordsize="21600,21600" o:spt="202" path="m,l,21600r21600,l21600,xe">
          <v:stroke joinstyle="miter"/>
          <v:path gradientshapeok="t" o:connecttype="rect"/>
        </v:shapetype>
        <v:shape id="Text Box 1075" o:spid="_x0000_s2057" type="#_x0000_t202" style="position:absolute;margin-left:0;margin-top:0;width:2in;height:2in;z-index:251665920;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AuDtrS5AQAAbgMAAA4AAAAAAAAAAQAgAAAAHgEAAGRycy9lMm9Eb2MueG1sUEsFBgAAAAAGAAYA&#10;WQEAAEkFAAAAAA==&#10;" filled="f" stroked="f">
          <v:textbox style="mso-fit-shape-to-text:t" inset="0,0,0,0">
            <w:txbxContent>
              <w:p w:rsidR="006916D3" w:rsidRDefault="006916D3">
                <w:pPr>
                  <w:pStyle w:val="Footer"/>
                </w:pPr>
                <w:fldSimple w:instr=" PAGE  \* MERGEFORMAT ">
                  <w:r w:rsidR="00E633D3">
                    <w:rPr>
                      <w:noProof/>
                    </w:rPr>
                    <w:t>23</w:t>
                  </w:r>
                </w:fldSimple>
              </w:p>
            </w:txbxContent>
          </v:textbox>
          <w10:wrap anchorx="margin"/>
        </v:shape>
      </w:pict>
    </w:r>
    <w:r w:rsidRPr="00446377">
      <w:pict>
        <v:shape id="Text Box 1032" o:spid="_x0000_s2056" type="#_x0000_t202" style="position:absolute;margin-left:0;margin-top:731.85pt;width:34.25pt;height:32.35pt;z-index:251651584;mso-position-horizontal:center;mso-position-horizontal-relative:margin;mso-position-vertical-relative:page" o:gfxdata="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sSOOo9gAAAAJAQAADwAAAAAAAAABACAAAAAiAAAAZHJz&#10;L2Rvd25yZXYueG1sUEsBAhQAFAAAAAgAh07iQEslTWmSAQAAJgMAAA4AAAAAAAAAAQAgAAAAJwEA&#10;AGRycy9lMm9Eb2MueG1sUEsFBgAAAAAGAAYAWQEAACsFAAAAAA==&#10;" filled="f" stroked="f">
          <v:textbox inset="0,0,0,0">
            <w:txbxContent>
              <w:p w:rsidR="006916D3" w:rsidRDefault="006916D3">
                <w:pPr>
                  <w:spacing w:before="167"/>
                  <w:ind w:left="40"/>
                  <w:rPr>
                    <w:rFonts w:ascii="Arial"/>
                    <w:b/>
                    <w:sz w:val="40"/>
                  </w:rPr>
                </w:pPr>
              </w:p>
            </w:txbxContent>
          </v:textbox>
          <w10:wrap anchorx="margin"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6D3" w:rsidRDefault="006916D3">
    <w:pPr>
      <w:pStyle w:val="BodyText"/>
      <w:spacing w:line="14" w:lineRule="auto"/>
      <w:rPr>
        <w:sz w:val="11"/>
      </w:rPr>
    </w:pPr>
    <w:r w:rsidRPr="00446377">
      <w:pict>
        <v:shapetype id="_x0000_t202" coordsize="21600,21600" o:spt="202" path="m,l,21600r21600,l21600,xe">
          <v:stroke joinstyle="miter"/>
          <v:path gradientshapeok="t" o:connecttype="rect"/>
        </v:shapetype>
        <v:shape id="Text Box 1078" o:spid="_x0000_s2055" type="#_x0000_t202" style="position:absolute;margin-left:0;margin-top:0;width:2in;height:2in;z-index:251666944;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BhxUa5ugEAAG4DAAAOAAAAAAAAAAEAIAAAAB4BAABkcnMvZTJvRG9jLnhtbFBLBQYAAAAABgAG&#10;AFkBAABKBQAAAAA=&#10;" filled="f" stroked="f">
          <v:textbox style="mso-fit-shape-to-text:t" inset="0,0,0,0">
            <w:txbxContent>
              <w:p w:rsidR="006916D3" w:rsidRDefault="006916D3">
                <w:pPr>
                  <w:pStyle w:val="Footer"/>
                </w:pPr>
                <w:fldSimple w:instr=" PAGE  \* MERGEFORMAT ">
                  <w:r w:rsidR="00E633D3">
                    <w:rPr>
                      <w:noProof/>
                    </w:rPr>
                    <w:t>24</w:t>
                  </w:r>
                </w:fldSimple>
              </w:p>
            </w:txbxContent>
          </v:textbox>
          <w10:wrap anchorx="margin"/>
        </v:shape>
      </w:pict>
    </w:r>
    <w:r w:rsidRPr="00446377">
      <w:pict>
        <v:shape id="Text Box 1055" o:spid="_x0000_s2054" type="#_x0000_t202" style="position:absolute;margin-left:292.35pt;margin-top:714.85pt;width:27.25pt;height:36.5pt;z-index:251652608;mso-position-horizontal-relative:margin;mso-position-vertical-relative:page" o:gfxdata="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YgNPQ3AAAAA0BAAAP&#10;AAAAAAAAAAEAIAAAACIAAABkcnMvZG93bnJldi54bWxQSwECFAAUAAAACACHTuJAU5oL96IBAAA9&#10;AwAADgAAAAAAAAABACAAAAArAQAAZHJzL2Uyb0RvYy54bWxQSwUGAAAAAAYABgBZAQAAPwUAAAAA&#10;" filled="f" stroked="f">
          <v:textbox inset="0,0,0,0">
            <w:txbxContent>
              <w:p w:rsidR="006916D3" w:rsidRDefault="006916D3">
                <w:pPr>
                  <w:spacing w:before="267"/>
                  <w:ind w:left="40"/>
                  <w:rPr>
                    <w:rFonts w:ascii="Arial"/>
                    <w:b/>
                    <w:sz w:val="40"/>
                  </w:rPr>
                </w:pPr>
              </w:p>
              <w:p w:rsidR="006916D3" w:rsidRDefault="006916D3">
                <w:pPr>
                  <w:spacing w:before="267"/>
                  <w:ind w:left="40"/>
                  <w:rPr>
                    <w:rFonts w:ascii="Arial"/>
                    <w:b/>
                    <w:sz w:val="40"/>
                  </w:rPr>
                </w:pPr>
              </w:p>
            </w:txbxContent>
          </v:textbox>
          <w10:wrap anchorx="margin"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6D3" w:rsidRDefault="006916D3">
    <w:pPr>
      <w:pStyle w:val="BodyText"/>
      <w:spacing w:line="14" w:lineRule="auto"/>
      <w:rPr>
        <w:sz w:val="11"/>
      </w:rPr>
    </w:pPr>
    <w:r w:rsidRPr="00446377">
      <w:pict>
        <v:shapetype id="_x0000_t202" coordsize="21600,21600" o:spt="202" path="m,l,21600r21600,l21600,xe">
          <v:stroke joinstyle="miter"/>
          <v:path gradientshapeok="t" o:connecttype="rect"/>
        </v:shapetype>
        <v:shape id="Text Box 1079" o:spid="_x0000_s2053" type="#_x0000_t202" style="position:absolute;margin-left:0;margin-top:0;width:2in;height:2in;z-index:251667968;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CL62dVugEAAG4DAAAOAAAAAAAAAAEAIAAAAB4BAABkcnMvZTJvRG9jLnhtbFBLBQYAAAAABgAG&#10;AFkBAABKBQAAAAA=&#10;" filled="f" stroked="f">
          <v:textbox style="mso-fit-shape-to-text:t" inset="0,0,0,0">
            <w:txbxContent>
              <w:p w:rsidR="006916D3" w:rsidRDefault="006916D3">
                <w:pPr>
                  <w:pStyle w:val="Footer"/>
                </w:pPr>
                <w:fldSimple w:instr=" PAGE  \* MERGEFORMAT ">
                  <w:r w:rsidR="00E633D3">
                    <w:rPr>
                      <w:noProof/>
                    </w:rPr>
                    <w:t>25</w:t>
                  </w:r>
                </w:fldSimple>
              </w:p>
            </w:txbxContent>
          </v:textbox>
          <w10:wrap anchorx="margin"/>
        </v:shape>
      </w:pict>
    </w:r>
    <w:r w:rsidRPr="00446377">
      <w:pict>
        <v:shape id="Text Box 1056" o:spid="_x0000_s2052" type="#_x0000_t202" style="position:absolute;margin-left:0;margin-top:0;width:2in;height:2in;z-index:251655680;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M6pebnPAAAABQEAAA8AAAAAAAAAAQAgAAAA&#10;IgAAAGRycy9kb3ducmV2LnhtbFBLAQIUABQAAAAIAIdO4kDtNHBVogEAAE4DAAAOAAAAAAAAAAEA&#10;IAAAAB4BAABkcnMvZTJvRG9jLnhtbFBLBQYAAAAABgAGAFkBAAAyBQAAAAA=&#10;" filled="f" stroked="f">
          <v:textbox style="mso-fit-shape-to-text:t" inset="0,0,0,0">
            <w:txbxContent>
              <w:p w:rsidR="006916D3" w:rsidRDefault="006916D3">
                <w:pPr>
                  <w:pStyle w:val="Footer"/>
                </w:pPr>
              </w:p>
            </w:txbxContent>
          </v:textbox>
          <w10:wrap anchorx="margin"/>
        </v:shape>
      </w:pict>
    </w:r>
    <w:r w:rsidRPr="00446377">
      <w:pict>
        <v:shape id="Text Box 1057" o:spid="_x0000_s2051" type="#_x0000_t202" style="position:absolute;margin-left:0;margin-top:714.85pt;width:27.25pt;height:37.35pt;z-index:251653632;mso-position-horizontal:center;mso-position-horizontal-relative:margin;mso-position-vertical-relative:page" o:gfxdata="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Dm/XY2AAAAAkBAAAPAAAAAAAAAAEAIAAAACIAAABkcnMv&#10;ZG93bnJldi54bWxQSwECFAAUAAAACACHTuJA9Dkq9pEBAAAmAwAADgAAAAAAAAABACAAAAAnAQAA&#10;ZHJzL2Uyb0RvYy54bWxQSwUGAAAAAAYABgBZAQAAKgUAAAAA&#10;" filled="f" stroked="f">
          <v:textbox inset="0,0,0,0">
            <w:txbxContent>
              <w:p w:rsidR="006916D3" w:rsidRDefault="006916D3">
                <w:pPr>
                  <w:spacing w:before="267"/>
                  <w:ind w:left="40"/>
                  <w:rPr>
                    <w:rFonts w:ascii="Arial"/>
                    <w:b/>
                    <w:sz w:val="40"/>
                  </w:rPr>
                </w:pPr>
              </w:p>
            </w:txbxContent>
          </v:textbox>
          <w10:wrap anchorx="margin"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6D3" w:rsidRDefault="006916D3">
    <w:pPr>
      <w:pStyle w:val="BodyText"/>
      <w:spacing w:line="14" w:lineRule="auto"/>
      <w:rPr>
        <w:sz w:val="20"/>
      </w:rPr>
    </w:pPr>
    <w:r w:rsidRPr="00446377">
      <w:pict>
        <v:shapetype id="_x0000_t202" coordsize="21600,21600" o:spt="202" path="m,l,21600r21600,l21600,xe">
          <v:stroke joinstyle="miter"/>
          <v:path gradientshapeok="t" o:connecttype="rect"/>
        </v:shapetype>
        <v:shape id="Text Box 1080" o:spid="_x0000_s2050" type="#_x0000_t202" style="position:absolute;margin-left:0;margin-top:0;width:2in;height:2in;z-index:251668992;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vx2pkbgBAABuAwAADgAAAAAAAAABACAAAAAeAQAAZHJzL2Uyb0RvYy54bWxQSwUGAAAAAAYABgBZ&#10;AQAASAUAAAAA&#10;" filled="f" stroked="f">
          <v:textbox style="mso-fit-shape-to-text:t" inset="0,0,0,0">
            <w:txbxContent>
              <w:p w:rsidR="006916D3" w:rsidRDefault="006916D3">
                <w:pPr>
                  <w:pStyle w:val="Footer"/>
                </w:pPr>
                <w:fldSimple w:instr=" PAGE  \* MERGEFORMAT ">
                  <w:r w:rsidR="00E633D3">
                    <w:rPr>
                      <w:noProof/>
                    </w:rPr>
                    <w:t>31</w:t>
                  </w:r>
                </w:fldSimple>
              </w:p>
            </w:txbxContent>
          </v:textbox>
          <w10:wrap anchorx="margin"/>
        </v:shape>
      </w:pict>
    </w:r>
    <w:r w:rsidRPr="00446377">
      <w:pict>
        <v:shape id="Text Box 1034" o:spid="_x0000_s2049" type="#_x0000_t202" style="position:absolute;margin-left:296.8pt;margin-top:733.85pt;width:35.3pt;height:24.35pt;z-index:-251659776;mso-position-horizontal-relative:page;mso-position-vertical-relative:page" o:gfxdata="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v0uodNsAAAANAQAADwAA&#10;AAAAAAABACAAAAAiAAAAZHJzL2Rvd25yZXYueG1sUEsBAhQAFAAAAAgAh07iQGuKXF6hAQAAPQMA&#10;AA4AAAAAAAAAAQAgAAAAKgEAAGRycy9lMm9Eb2MueG1sUEsFBgAAAAAGAAYAWQEAAD0FAAAAAA==&#10;" filled="f" stroked="f">
          <v:textbox inset="0,0,0,0">
            <w:txbxContent>
              <w:p w:rsidR="006916D3" w:rsidRDefault="006916D3">
                <w:pPr>
                  <w:spacing w:before="7"/>
                  <w:ind w:left="20"/>
                  <w:rPr>
                    <w:rFonts w:ascii="Arial"/>
                    <w:b/>
                    <w:sz w:val="40"/>
                  </w:rPr>
                </w:pP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6D3" w:rsidRDefault="006916D3">
    <w:pPr>
      <w:pStyle w:val="BodyText"/>
      <w:spacing w:line="14" w:lineRule="auto"/>
      <w:rPr>
        <w:sz w:val="20"/>
      </w:rPr>
    </w:pPr>
    <w:r>
      <w:rPr>
        <w:sz w:val="20"/>
      </w:rPr>
      <w:pict>
        <v:shapetype id="_x0000_t202" coordsize="21600,21600" o:spt="202" path="m,l,21600r21600,l21600,xe">
          <v:stroke joinstyle="miter"/>
          <v:path gradientshapeok="t" o:connecttype="rect"/>
        </v:shapetype>
        <v:shape id="Text Box 1066" o:spid="_x0000_s2070" type="#_x0000_t202" style="position:absolute;margin-left:0;margin-top:0;width:2in;height:2in;z-index:251657728;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DTaFU+ugEAAG4DAAAOAAAAAAAAAAEAIAAAAB4BAABkcnMvZTJvRG9jLnhtbFBLBQYAAAAABgAG&#10;AFkBAABKBQAAAAA=&#10;" filled="f" stroked="f">
          <v:textbox style="mso-next-textbox:#Text Box 1066;mso-fit-shape-to-text:t" inset="0,0,0,0">
            <w:txbxContent>
              <w:p w:rsidR="006916D3" w:rsidRDefault="006916D3">
                <w:pPr>
                  <w:pStyle w:val="Footer"/>
                </w:pPr>
                <w:fldSimple w:instr=" PAGE  \* MERGEFORMAT ">
                  <w:r w:rsidR="00E633D3">
                    <w:rPr>
                      <w:noProof/>
                    </w:rPr>
                    <w:t>6</w:t>
                  </w:r>
                </w:fldSimple>
              </w:p>
            </w:txbxContent>
          </v:textbox>
          <w10:wrap anchorx="margin"/>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6D3" w:rsidRDefault="006916D3">
    <w:pPr>
      <w:pStyle w:val="BodyText"/>
      <w:spacing w:line="14" w:lineRule="auto"/>
      <w:rPr>
        <w:sz w:val="20"/>
      </w:rPr>
    </w:pPr>
    <w:r w:rsidRPr="00446377">
      <w:pict>
        <v:shapetype id="_x0000_t202" coordsize="21600,21600" o:spt="202" path="m,l,21600r21600,l21600,xe">
          <v:stroke joinstyle="miter"/>
          <v:path gradientshapeok="t" o:connecttype="rect"/>
        </v:shapetype>
        <v:shape id="Text Box 1026" o:spid="_x0000_s2069" type="#_x0000_t202" style="position:absolute;margin-left:270pt;margin-top:740.85pt;width:13.15pt;height:24.35pt;z-index:-251670016;mso-position-horizontal-relative:page;mso-position-vertical-relative:page" o:gfxdata="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CArC5R2wAAAA0BAAAPAAAAAAAAAAEAIAAAACIAAABk&#10;cnMvZG93bnJldi54bWxQSwECFAAUAAAACACHTuJAhXbKPpEBAAAmAwAADgAAAAAAAAABACAAAAAq&#10;AQAAZHJzL2Uyb0RvYy54bWxQSwUGAAAAAAYABgBZAQAALQUAAAAA&#10;" filled="f" stroked="f">
          <v:textbox inset="0,0,0,0">
            <w:txbxContent>
              <w:p w:rsidR="006916D3" w:rsidRDefault="006916D3">
                <w:pPr>
                  <w:spacing w:before="7"/>
                  <w:ind w:left="20"/>
                  <w:rPr>
                    <w:rFonts w:ascii="Arial"/>
                    <w:b/>
                    <w:sz w:val="40"/>
                  </w:rPr>
                </w:pPr>
                <w:r>
                  <w:rPr>
                    <w:rFonts w:ascii="Arial"/>
                    <w:b/>
                    <w:color w:val="202020"/>
                    <w:sz w:val="40"/>
                  </w:rPr>
                  <w:t>3</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6D3" w:rsidRDefault="006916D3">
    <w:pPr>
      <w:pStyle w:val="BodyText"/>
      <w:spacing w:line="14" w:lineRule="auto"/>
      <w:rPr>
        <w:sz w:val="20"/>
      </w:rPr>
    </w:pPr>
    <w:r>
      <w:rPr>
        <w:sz w:val="20"/>
      </w:rPr>
      <w:pict>
        <v:shapetype id="_x0000_t202" coordsize="21600,21600" o:spt="202" path="m,l,21600r21600,l21600,xe">
          <v:stroke joinstyle="miter"/>
          <v:path gradientshapeok="t" o:connecttype="rect"/>
        </v:shapetype>
        <v:shape id="Text Box 1068" o:spid="_x0000_s2068" type="#_x0000_t202" style="position:absolute;margin-left:0;margin-top:0;width:2in;height:2in;z-index:251658752;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LaXAS+5AQAAbgMAAA4AAAAAAAAAAQAgAAAAHgEAAGRycy9lMm9Eb2MueG1sUEsFBgAAAAAGAAYA&#10;WQEAAEkFAAAAAA==&#10;" filled="f" stroked="f">
          <v:textbox style="mso-fit-shape-to-text:t" inset="0,0,0,0">
            <w:txbxContent>
              <w:p w:rsidR="006916D3" w:rsidRDefault="006916D3">
                <w:pPr>
                  <w:pStyle w:val="Footer"/>
                </w:pPr>
                <w:fldSimple w:instr=" PAGE  \* MERGEFORMAT ">
                  <w:r w:rsidR="00E633D3">
                    <w:rPr>
                      <w:noProof/>
                    </w:rPr>
                    <w:t>14</w:t>
                  </w:r>
                </w:fldSimple>
              </w:p>
            </w:txbxContent>
          </v:textbox>
          <w10:wrap anchorx="margin"/>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6D3" w:rsidRDefault="006916D3">
    <w:pPr>
      <w:pStyle w:val="BodyText"/>
      <w:spacing w:line="14" w:lineRule="auto"/>
      <w:rPr>
        <w:sz w:val="20"/>
      </w:rPr>
    </w:pPr>
    <w:r>
      <w:rPr>
        <w:sz w:val="20"/>
      </w:rPr>
      <w:pict>
        <v:shapetype id="_x0000_t202" coordsize="21600,21600" o:spt="202" path="m,l,21600r21600,l21600,xe">
          <v:stroke joinstyle="miter"/>
          <v:path gradientshapeok="t" o:connecttype="rect"/>
        </v:shapetype>
        <v:shape id="Text Box 1069" o:spid="_x0000_s2067" type="#_x0000_t202" style="position:absolute;margin-left:0;margin-top:0;width:2in;height:2in;z-index:251659776;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BcuSDDugEAAG4DAAAOAAAAAAAAAAEAIAAAAB4BAABkcnMvZTJvRG9jLnhtbFBLBQYAAAAABgAG&#10;AFkBAABKBQAAAAA=&#10;" filled="f" stroked="f">
          <v:textbox style="mso-fit-shape-to-text:t" inset="0,0,0,0">
            <w:txbxContent>
              <w:p w:rsidR="006916D3" w:rsidRDefault="006916D3">
                <w:pPr>
                  <w:pStyle w:val="Footer"/>
                </w:pPr>
                <w:fldSimple w:instr=" PAGE  \* MERGEFORMAT ">
                  <w:r w:rsidR="00E633D3">
                    <w:rPr>
                      <w:noProof/>
                    </w:rPr>
                    <w:t>16</w:t>
                  </w:r>
                </w:fldSimple>
              </w:p>
            </w:txbxContent>
          </v:textbox>
          <w10:wrap anchorx="margin"/>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6D3" w:rsidRDefault="006916D3">
    <w:pPr>
      <w:pStyle w:val="BodyText"/>
      <w:spacing w:line="14" w:lineRule="auto"/>
      <w:rPr>
        <w:sz w:val="20"/>
      </w:rPr>
    </w:pPr>
    <w:r>
      <w:rPr>
        <w:sz w:val="20"/>
      </w:rPr>
      <w:pict>
        <v:shapetype id="_x0000_t202" coordsize="21600,21600" o:spt="202" path="m,l,21600r21600,l21600,xe">
          <v:stroke joinstyle="miter"/>
          <v:path gradientshapeok="t" o:connecttype="rect"/>
        </v:shapetype>
        <v:shape id="Text Box 1070" o:spid="_x0000_s2066" type="#_x0000_t202" style="position:absolute;margin-left:0;margin-top:0;width:2in;height:2in;z-index:251660800;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LzGlvLgBAABuAwAADgAAAAAAAAABACAAAAAeAQAAZHJzL2Uyb0RvYy54bWxQSwUGAAAAAAYABgBZ&#10;AQAASAUAAAAA&#10;" filled="f" stroked="f">
          <v:textbox style="mso-fit-shape-to-text:t" inset="0,0,0,0">
            <w:txbxContent>
              <w:p w:rsidR="006916D3" w:rsidRDefault="006916D3">
                <w:pPr>
                  <w:pStyle w:val="Footer"/>
                </w:pPr>
                <w:fldSimple w:instr=" PAGE  \* MERGEFORMAT ">
                  <w:r w:rsidR="00E633D3">
                    <w:rPr>
                      <w:noProof/>
                    </w:rPr>
                    <w:t>18</w:t>
                  </w:r>
                </w:fldSimple>
              </w:p>
            </w:txbxContent>
          </v:textbox>
          <w10:wrap anchorx="margin"/>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6D3" w:rsidRDefault="006916D3">
    <w:pPr>
      <w:pStyle w:val="BodyText"/>
      <w:spacing w:line="14" w:lineRule="auto"/>
      <w:rPr>
        <w:sz w:val="20"/>
      </w:rPr>
    </w:pPr>
    <w:r w:rsidRPr="00446377">
      <w:pict>
        <v:shapetype id="_x0000_t202" coordsize="21600,21600" o:spt="202" path="m,l,21600r21600,l21600,xe">
          <v:stroke joinstyle="miter"/>
          <v:path gradientshapeok="t" o:connecttype="rect"/>
        </v:shapetype>
        <v:shape id="Text Box 1071" o:spid="_x0000_s2065" type="#_x0000_t202" style="position:absolute;margin-left:0;margin-top:0;width:2in;height:2in;z-index:251661824;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DFH4RQugEAAG4DAAAOAAAAAAAAAAEAIAAAAB4BAABkcnMvZTJvRG9jLnhtbFBLBQYAAAAABgAG&#10;AFkBAABKBQAAAAA=&#10;" filled="f" stroked="f">
          <v:textbox style="mso-fit-shape-to-text:t" inset="0,0,0,0">
            <w:txbxContent>
              <w:p w:rsidR="006916D3" w:rsidRDefault="006916D3">
                <w:pPr>
                  <w:pStyle w:val="Footer"/>
                </w:pPr>
                <w:fldSimple w:instr=" PAGE  \* MERGEFORMAT ">
                  <w:r w:rsidR="00E633D3">
                    <w:rPr>
                      <w:noProof/>
                    </w:rPr>
                    <w:t>19</w:t>
                  </w:r>
                </w:fldSimple>
              </w:p>
            </w:txbxContent>
          </v:textbox>
          <w10:wrap anchorx="margin"/>
        </v:shape>
      </w:pict>
    </w:r>
    <w:r w:rsidRPr="00446377">
      <w:pict>
        <v:shape id="Text Box 1030" o:spid="_x0000_s2064" type="#_x0000_t202" style="position:absolute;margin-left:0;margin-top:722.85pt;width:41.25pt;height:44.35pt;z-index:251647488;mso-position-horizontal:center;mso-position-horizontal-relative:margin;mso-position-vertical-relative:page" o:gfxdata="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J2Z4+NgAAAAJAQAADwAAAAAAAAABACAAAAAiAAAAZHJz&#10;L2Rvd25yZXYueG1sUEsBAhQAFAAAAAgAh07iQJvXRpCSAQAAJgMAAA4AAAAAAAAAAQAgAAAAJwEA&#10;AGRycy9lMm9Eb2MueG1sUEsFBgAAAAAGAAYAWQEAACsFAAAAAA==&#10;" filled="f" stroked="f">
          <v:textbox inset="0,0,0,0">
            <w:txbxContent>
              <w:p w:rsidR="006916D3" w:rsidRDefault="006916D3">
                <w:pPr>
                  <w:pStyle w:val="BodyText"/>
                  <w:spacing w:before="4"/>
                  <w:rPr>
                    <w:sz w:val="35"/>
                  </w:rPr>
                </w:pPr>
              </w:p>
              <w:p w:rsidR="006916D3" w:rsidRDefault="006916D3">
                <w:pPr>
                  <w:ind w:left="340"/>
                  <w:rPr>
                    <w:rFonts w:ascii="Arial"/>
                    <w:b/>
                    <w:sz w:val="40"/>
                  </w:rPr>
                </w:pPr>
              </w:p>
            </w:txbxContent>
          </v:textbox>
          <w10:wrap anchorx="margin"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6D3" w:rsidRDefault="006916D3">
    <w:pPr>
      <w:pStyle w:val="BodyText"/>
      <w:spacing w:line="14" w:lineRule="auto"/>
      <w:rPr>
        <w:sz w:val="20"/>
      </w:rPr>
    </w:pPr>
    <w:r w:rsidRPr="00446377">
      <w:pict>
        <v:shapetype id="_x0000_t202" coordsize="21600,21600" o:spt="202" path="m,l,21600r21600,l21600,xe">
          <v:stroke joinstyle="miter"/>
          <v:path gradientshapeok="t" o:connecttype="rect"/>
        </v:shapetype>
        <v:shape id="Text Box 1072" o:spid="_x0000_s2063" type="#_x0000_t202" style="position:absolute;margin-left:0;margin-top:0;width:2in;height:2in;z-index:251662848;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KEZfyi5AQAAbgMAAA4AAAAAAAAAAQAgAAAAHgEAAGRycy9lMm9Eb2MueG1sUEsFBgAAAAAGAAYA&#10;WQEAAEkFAAAAAA==&#10;" filled="f" stroked="f">
          <v:textbox style="mso-fit-shape-to-text:t" inset="0,0,0,0">
            <w:txbxContent>
              <w:p w:rsidR="006916D3" w:rsidRDefault="006916D3">
                <w:pPr>
                  <w:pStyle w:val="Footer"/>
                </w:pPr>
                <w:fldSimple w:instr=" PAGE  \* MERGEFORMAT ">
                  <w:r w:rsidR="00E633D3">
                    <w:rPr>
                      <w:noProof/>
                    </w:rPr>
                    <w:t>20</w:t>
                  </w:r>
                </w:fldSimple>
              </w:p>
            </w:txbxContent>
          </v:textbox>
          <w10:wrap anchorx="margin"/>
        </v:shape>
      </w:pict>
    </w:r>
    <w:r w:rsidRPr="00446377">
      <w:pict>
        <v:shape id="Text Box 1047" o:spid="_x0000_s2062" type="#_x0000_t202" style="position:absolute;margin-left:0;margin-top:722.85pt;width:41.25pt;height:44.35pt;z-index:251648512;mso-position-horizontal:center;mso-position-horizontal-relative:margin;mso-position-vertical-relative:page" o:gfxdata="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&#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J2Z4+NgAAAAJAQAADwAAAAAAAAABACAAAAAiAAAAZHJz&#10;L2Rvd25yZXYueG1sUEsBAhQAFAAAAAgAh07iQCanfrSSAQAAJgMAAA4AAAAAAAAAAQAgAAAAJwEA&#10;AGRycy9lMm9Eb2MueG1sUEsFBgAAAAAGAAYAWQEAACsFAAAAAA==&#10;" filled="f" stroked="f">
          <v:textbox inset="0,0,0,0">
            <w:txbxContent>
              <w:p w:rsidR="006916D3" w:rsidRDefault="006916D3">
                <w:pPr>
                  <w:pStyle w:val="BodyText"/>
                  <w:spacing w:before="4"/>
                  <w:rPr>
                    <w:sz w:val="35"/>
                  </w:rPr>
                </w:pPr>
              </w:p>
              <w:p w:rsidR="006916D3" w:rsidRDefault="006916D3">
                <w:pPr>
                  <w:ind w:left="340"/>
                  <w:rPr>
                    <w:rFonts w:ascii="Arial"/>
                    <w:b/>
                    <w:sz w:val="40"/>
                  </w:rPr>
                </w:pPr>
              </w:p>
              <w:p w:rsidR="006916D3" w:rsidRDefault="006916D3">
                <w:pPr>
                  <w:ind w:left="340"/>
                  <w:rPr>
                    <w:rFonts w:ascii="Arial"/>
                    <w:b/>
                    <w:sz w:val="40"/>
                  </w:rPr>
                </w:pPr>
              </w:p>
            </w:txbxContent>
          </v:textbox>
          <w10:wrap anchorx="margin"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6D3" w:rsidRDefault="006916D3">
    <w:pPr>
      <w:pStyle w:val="BodyText"/>
      <w:spacing w:line="14" w:lineRule="auto"/>
      <w:rPr>
        <w:sz w:val="20"/>
      </w:rPr>
    </w:pPr>
    <w:r w:rsidRPr="00446377">
      <w:pict>
        <v:shapetype id="_x0000_t202" coordsize="21600,21600" o:spt="202" path="m,l,21600r21600,l21600,xe">
          <v:stroke joinstyle="miter"/>
          <v:path gradientshapeok="t" o:connecttype="rect"/>
        </v:shapetype>
        <v:shape id="Text Box 1073" o:spid="_x0000_s2061" type="#_x0000_t202" style="position:absolute;margin-left:0;margin-top:0;width:2in;height:2in;z-index:251663872;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BLN17EugEAAG4DAAAOAAAAAAAAAAEAIAAAAB4BAABkcnMvZTJvRG9jLnhtbFBLBQYAAAAABgAG&#10;AFkBAABKBQAAAAA=&#10;" filled="f" stroked="f">
          <v:textbox style="mso-fit-shape-to-text:t" inset="0,0,0,0">
            <w:txbxContent>
              <w:p w:rsidR="006916D3" w:rsidRDefault="006916D3">
                <w:pPr>
                  <w:pStyle w:val="Footer"/>
                </w:pPr>
                <w:fldSimple w:instr=" PAGE  \* MERGEFORMAT ">
                  <w:r w:rsidR="00E633D3">
                    <w:rPr>
                      <w:noProof/>
                    </w:rPr>
                    <w:t>21</w:t>
                  </w:r>
                </w:fldSimple>
              </w:p>
            </w:txbxContent>
          </v:textbox>
          <w10:wrap anchorx="margin"/>
        </v:shape>
      </w:pict>
    </w:r>
    <w:r w:rsidRPr="00446377">
      <w:pict>
        <v:shape id="Text Box 1049" o:spid="_x0000_s2060" type="#_x0000_t202" style="position:absolute;margin-left:0;margin-top:722.85pt;width:41.25pt;height:44.35pt;z-index:251649536;mso-position-horizontal:center;mso-position-horizontal-relative:margin;mso-position-vertical-relative:page" o:gfxdata="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&#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J2Z4+NgAAAAJAQAADwAAAAAAAAABACAAAAAiAAAAZHJz&#10;L2Rvd25yZXYueG1sUEsBAhQAFAAAAAgAh07iQLrHB9SSAQAAJgMAAA4AAAAAAAAAAQAgAAAAJwEA&#10;AGRycy9lMm9Eb2MueG1sUEsFBgAAAAAGAAYAWQEAACsFAAAAAA==&#10;" filled="f" stroked="f">
          <v:textbox inset="0,0,0,0">
            <w:txbxContent>
              <w:p w:rsidR="006916D3" w:rsidRDefault="006916D3">
                <w:pPr>
                  <w:pStyle w:val="BodyText"/>
                  <w:spacing w:before="4"/>
                  <w:rPr>
                    <w:sz w:val="35"/>
                  </w:rPr>
                </w:pPr>
              </w:p>
              <w:p w:rsidR="006916D3" w:rsidRDefault="006916D3">
                <w:pPr>
                  <w:ind w:left="340"/>
                  <w:rPr>
                    <w:rFonts w:ascii="Arial"/>
                    <w:b/>
                    <w:sz w:val="40"/>
                  </w:rPr>
                </w:pPr>
              </w:p>
            </w:txbxContent>
          </v:textbox>
          <w10:wrap anchorx="margin"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0CDB" w:rsidRDefault="00A70CDB" w:rsidP="00446377">
      <w:r>
        <w:separator/>
      </w:r>
    </w:p>
  </w:footnote>
  <w:footnote w:type="continuationSeparator" w:id="1">
    <w:p w:rsidR="00A70CDB" w:rsidRDefault="00A70CDB" w:rsidP="0044637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C801890"/>
    <w:multiLevelType w:val="multilevel"/>
    <w:tmpl w:val="9C801890"/>
    <w:lvl w:ilvl="0">
      <w:start w:val="1"/>
      <w:numFmt w:val="bullet"/>
      <w:lvlText w:val="o"/>
      <w:lvlJc w:val="left"/>
      <w:pPr>
        <w:tabs>
          <w:tab w:val="left" w:pos="720"/>
        </w:tabs>
        <w:ind w:left="720" w:hanging="360"/>
      </w:pPr>
      <w:rPr>
        <w:rFonts w:ascii="Courier New" w:hAnsi="Courier New" w:cs="Courier New"/>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o"/>
      <w:lvlJc w:val="left"/>
      <w:pPr>
        <w:tabs>
          <w:tab w:val="left" w:pos="2160"/>
        </w:tabs>
        <w:ind w:left="2160" w:hanging="360"/>
      </w:pPr>
      <w:rPr>
        <w:rFonts w:ascii="Courier New" w:hAnsi="Courier New" w:cs="Courier New" w:hint="default"/>
        <w:sz w:val="20"/>
      </w:rPr>
    </w:lvl>
    <w:lvl w:ilvl="3">
      <w:start w:val="1"/>
      <w:numFmt w:val="bullet"/>
      <w:lvlText w:val="o"/>
      <w:lvlJc w:val="left"/>
      <w:pPr>
        <w:tabs>
          <w:tab w:val="left" w:pos="2880"/>
        </w:tabs>
        <w:ind w:left="2880" w:hanging="360"/>
      </w:pPr>
      <w:rPr>
        <w:rFonts w:ascii="Courier New" w:hAnsi="Courier New" w:cs="Courier New" w:hint="default"/>
        <w:sz w:val="20"/>
      </w:rPr>
    </w:lvl>
    <w:lvl w:ilvl="4">
      <w:start w:val="1"/>
      <w:numFmt w:val="bullet"/>
      <w:lvlText w:val="o"/>
      <w:lvlJc w:val="left"/>
      <w:pPr>
        <w:tabs>
          <w:tab w:val="left" w:pos="3600"/>
        </w:tabs>
        <w:ind w:left="3600" w:hanging="360"/>
      </w:pPr>
      <w:rPr>
        <w:rFonts w:ascii="Courier New" w:hAnsi="Courier New" w:cs="Courier New" w:hint="default"/>
        <w:sz w:val="20"/>
      </w:rPr>
    </w:lvl>
    <w:lvl w:ilvl="5">
      <w:start w:val="1"/>
      <w:numFmt w:val="bullet"/>
      <w:lvlText w:val="o"/>
      <w:lvlJc w:val="left"/>
      <w:pPr>
        <w:tabs>
          <w:tab w:val="left" w:pos="4320"/>
        </w:tabs>
        <w:ind w:left="4320" w:hanging="360"/>
      </w:pPr>
      <w:rPr>
        <w:rFonts w:ascii="Courier New" w:hAnsi="Courier New" w:cs="Courier New" w:hint="default"/>
        <w:sz w:val="20"/>
      </w:rPr>
    </w:lvl>
    <w:lvl w:ilvl="6">
      <w:start w:val="1"/>
      <w:numFmt w:val="bullet"/>
      <w:lvlText w:val="o"/>
      <w:lvlJc w:val="left"/>
      <w:pPr>
        <w:tabs>
          <w:tab w:val="left" w:pos="5040"/>
        </w:tabs>
        <w:ind w:left="5040" w:hanging="360"/>
      </w:pPr>
      <w:rPr>
        <w:rFonts w:ascii="Courier New" w:hAnsi="Courier New" w:cs="Courier New" w:hint="default"/>
        <w:sz w:val="20"/>
      </w:rPr>
    </w:lvl>
    <w:lvl w:ilvl="7">
      <w:start w:val="1"/>
      <w:numFmt w:val="bullet"/>
      <w:lvlText w:val="o"/>
      <w:lvlJc w:val="left"/>
      <w:pPr>
        <w:tabs>
          <w:tab w:val="left" w:pos="5760"/>
        </w:tabs>
        <w:ind w:left="5760" w:hanging="360"/>
      </w:pPr>
      <w:rPr>
        <w:rFonts w:ascii="Courier New" w:hAnsi="Courier New" w:cs="Courier New" w:hint="default"/>
        <w:sz w:val="20"/>
      </w:rPr>
    </w:lvl>
    <w:lvl w:ilvl="8">
      <w:start w:val="1"/>
      <w:numFmt w:val="bullet"/>
      <w:lvlText w:val="o"/>
      <w:lvlJc w:val="left"/>
      <w:pPr>
        <w:tabs>
          <w:tab w:val="left" w:pos="6480"/>
        </w:tabs>
        <w:ind w:left="6480" w:hanging="360"/>
      </w:pPr>
      <w:rPr>
        <w:rFonts w:ascii="Courier New" w:hAnsi="Courier New" w:cs="Courier New" w:hint="default"/>
        <w:sz w:val="20"/>
      </w:rPr>
    </w:lvl>
  </w:abstractNum>
  <w:abstractNum w:abstractNumId="1">
    <w:nsid w:val="B5E306ED"/>
    <w:multiLevelType w:val="multilevel"/>
    <w:tmpl w:val="B5E306ED"/>
    <w:lvl w:ilvl="0">
      <w:start w:val="1"/>
      <w:numFmt w:val="decimal"/>
      <w:lvlText w:val="%1"/>
      <w:lvlJc w:val="left"/>
      <w:pPr>
        <w:ind w:left="2820" w:hanging="180"/>
        <w:jc w:val="left"/>
      </w:pPr>
      <w:rPr>
        <w:rFonts w:ascii="Times New Roman" w:eastAsia="Times New Roman" w:hAnsi="Times New Roman" w:cs="Times New Roman" w:hint="default"/>
        <w:b/>
        <w:bCs/>
        <w:color w:val="414141"/>
        <w:w w:val="100"/>
        <w:sz w:val="24"/>
        <w:szCs w:val="24"/>
        <w:lang w:val="en-US" w:eastAsia="en-US" w:bidi="en-US"/>
      </w:rPr>
    </w:lvl>
    <w:lvl w:ilvl="1">
      <w:numFmt w:val="bullet"/>
      <w:lvlText w:val="•"/>
      <w:lvlJc w:val="left"/>
      <w:pPr>
        <w:ind w:left="3762" w:hanging="180"/>
      </w:pPr>
      <w:rPr>
        <w:rFonts w:hint="default"/>
        <w:lang w:val="en-US" w:eastAsia="en-US" w:bidi="en-US"/>
      </w:rPr>
    </w:lvl>
    <w:lvl w:ilvl="2">
      <w:numFmt w:val="bullet"/>
      <w:lvlText w:val="•"/>
      <w:lvlJc w:val="left"/>
      <w:pPr>
        <w:ind w:left="4704" w:hanging="180"/>
      </w:pPr>
      <w:rPr>
        <w:rFonts w:hint="default"/>
        <w:lang w:val="en-US" w:eastAsia="en-US" w:bidi="en-US"/>
      </w:rPr>
    </w:lvl>
    <w:lvl w:ilvl="3">
      <w:numFmt w:val="bullet"/>
      <w:lvlText w:val="•"/>
      <w:lvlJc w:val="left"/>
      <w:pPr>
        <w:ind w:left="5646" w:hanging="180"/>
      </w:pPr>
      <w:rPr>
        <w:rFonts w:hint="default"/>
        <w:lang w:val="en-US" w:eastAsia="en-US" w:bidi="en-US"/>
      </w:rPr>
    </w:lvl>
    <w:lvl w:ilvl="4">
      <w:numFmt w:val="bullet"/>
      <w:lvlText w:val="•"/>
      <w:lvlJc w:val="left"/>
      <w:pPr>
        <w:ind w:left="6588" w:hanging="180"/>
      </w:pPr>
      <w:rPr>
        <w:rFonts w:hint="default"/>
        <w:lang w:val="en-US" w:eastAsia="en-US" w:bidi="en-US"/>
      </w:rPr>
    </w:lvl>
    <w:lvl w:ilvl="5">
      <w:numFmt w:val="bullet"/>
      <w:lvlText w:val="•"/>
      <w:lvlJc w:val="left"/>
      <w:pPr>
        <w:ind w:left="7530" w:hanging="180"/>
      </w:pPr>
      <w:rPr>
        <w:rFonts w:hint="default"/>
        <w:lang w:val="en-US" w:eastAsia="en-US" w:bidi="en-US"/>
      </w:rPr>
    </w:lvl>
    <w:lvl w:ilvl="6">
      <w:numFmt w:val="bullet"/>
      <w:lvlText w:val="•"/>
      <w:lvlJc w:val="left"/>
      <w:pPr>
        <w:ind w:left="8472" w:hanging="180"/>
      </w:pPr>
      <w:rPr>
        <w:rFonts w:hint="default"/>
        <w:lang w:val="en-US" w:eastAsia="en-US" w:bidi="en-US"/>
      </w:rPr>
    </w:lvl>
    <w:lvl w:ilvl="7">
      <w:numFmt w:val="bullet"/>
      <w:lvlText w:val="•"/>
      <w:lvlJc w:val="left"/>
      <w:pPr>
        <w:ind w:left="9414" w:hanging="180"/>
      </w:pPr>
      <w:rPr>
        <w:rFonts w:hint="default"/>
        <w:lang w:val="en-US" w:eastAsia="en-US" w:bidi="en-US"/>
      </w:rPr>
    </w:lvl>
    <w:lvl w:ilvl="8">
      <w:numFmt w:val="bullet"/>
      <w:lvlText w:val="•"/>
      <w:lvlJc w:val="left"/>
      <w:pPr>
        <w:ind w:left="10356" w:hanging="180"/>
      </w:pPr>
      <w:rPr>
        <w:rFonts w:hint="default"/>
        <w:lang w:val="en-US" w:eastAsia="en-US" w:bidi="en-US"/>
      </w:rPr>
    </w:lvl>
  </w:abstractNum>
  <w:abstractNum w:abstractNumId="2">
    <w:nsid w:val="BF205925"/>
    <w:multiLevelType w:val="multilevel"/>
    <w:tmpl w:val="BF205925"/>
    <w:lvl w:ilvl="0">
      <w:start w:val="1"/>
      <w:numFmt w:val="decimal"/>
      <w:lvlText w:val="%1."/>
      <w:lvlJc w:val="left"/>
      <w:pPr>
        <w:ind w:left="2840" w:hanging="181"/>
        <w:jc w:val="left"/>
      </w:pPr>
      <w:rPr>
        <w:rFonts w:ascii="Times New Roman" w:eastAsia="Times New Roman" w:hAnsi="Times New Roman" w:cs="Times New Roman" w:hint="default"/>
        <w:b/>
        <w:bCs/>
        <w:color w:val="414141"/>
        <w:spacing w:val="-2"/>
        <w:w w:val="100"/>
        <w:sz w:val="22"/>
        <w:szCs w:val="22"/>
        <w:lang w:val="en-US" w:eastAsia="en-US" w:bidi="en-US"/>
      </w:rPr>
    </w:lvl>
    <w:lvl w:ilvl="1">
      <w:numFmt w:val="bullet"/>
      <w:lvlText w:val="•"/>
      <w:lvlJc w:val="left"/>
      <w:pPr>
        <w:ind w:left="3780" w:hanging="181"/>
      </w:pPr>
      <w:rPr>
        <w:rFonts w:hint="default"/>
        <w:lang w:val="en-US" w:eastAsia="en-US" w:bidi="en-US"/>
      </w:rPr>
    </w:lvl>
    <w:lvl w:ilvl="2">
      <w:numFmt w:val="bullet"/>
      <w:lvlText w:val="•"/>
      <w:lvlJc w:val="left"/>
      <w:pPr>
        <w:ind w:left="4720" w:hanging="181"/>
      </w:pPr>
      <w:rPr>
        <w:rFonts w:hint="default"/>
        <w:lang w:val="en-US" w:eastAsia="en-US" w:bidi="en-US"/>
      </w:rPr>
    </w:lvl>
    <w:lvl w:ilvl="3">
      <w:numFmt w:val="bullet"/>
      <w:lvlText w:val="•"/>
      <w:lvlJc w:val="left"/>
      <w:pPr>
        <w:ind w:left="5660" w:hanging="181"/>
      </w:pPr>
      <w:rPr>
        <w:rFonts w:hint="default"/>
        <w:lang w:val="en-US" w:eastAsia="en-US" w:bidi="en-US"/>
      </w:rPr>
    </w:lvl>
    <w:lvl w:ilvl="4">
      <w:numFmt w:val="bullet"/>
      <w:lvlText w:val="•"/>
      <w:lvlJc w:val="left"/>
      <w:pPr>
        <w:ind w:left="6600" w:hanging="181"/>
      </w:pPr>
      <w:rPr>
        <w:rFonts w:hint="default"/>
        <w:lang w:val="en-US" w:eastAsia="en-US" w:bidi="en-US"/>
      </w:rPr>
    </w:lvl>
    <w:lvl w:ilvl="5">
      <w:numFmt w:val="bullet"/>
      <w:lvlText w:val="•"/>
      <w:lvlJc w:val="left"/>
      <w:pPr>
        <w:ind w:left="7540" w:hanging="181"/>
      </w:pPr>
      <w:rPr>
        <w:rFonts w:hint="default"/>
        <w:lang w:val="en-US" w:eastAsia="en-US" w:bidi="en-US"/>
      </w:rPr>
    </w:lvl>
    <w:lvl w:ilvl="6">
      <w:numFmt w:val="bullet"/>
      <w:lvlText w:val="•"/>
      <w:lvlJc w:val="left"/>
      <w:pPr>
        <w:ind w:left="8480" w:hanging="181"/>
      </w:pPr>
      <w:rPr>
        <w:rFonts w:hint="default"/>
        <w:lang w:val="en-US" w:eastAsia="en-US" w:bidi="en-US"/>
      </w:rPr>
    </w:lvl>
    <w:lvl w:ilvl="7">
      <w:numFmt w:val="bullet"/>
      <w:lvlText w:val="•"/>
      <w:lvlJc w:val="left"/>
      <w:pPr>
        <w:ind w:left="9420" w:hanging="181"/>
      </w:pPr>
      <w:rPr>
        <w:rFonts w:hint="default"/>
        <w:lang w:val="en-US" w:eastAsia="en-US" w:bidi="en-US"/>
      </w:rPr>
    </w:lvl>
    <w:lvl w:ilvl="8">
      <w:numFmt w:val="bullet"/>
      <w:lvlText w:val="•"/>
      <w:lvlJc w:val="left"/>
      <w:pPr>
        <w:ind w:left="10360" w:hanging="181"/>
      </w:pPr>
      <w:rPr>
        <w:rFonts w:hint="default"/>
        <w:lang w:val="en-US" w:eastAsia="en-US" w:bidi="en-US"/>
      </w:rPr>
    </w:lvl>
  </w:abstractNum>
  <w:abstractNum w:abstractNumId="3">
    <w:nsid w:val="CF092B84"/>
    <w:multiLevelType w:val="multilevel"/>
    <w:tmpl w:val="CF092B84"/>
    <w:lvl w:ilvl="0">
      <w:start w:val="1"/>
      <w:numFmt w:val="decimal"/>
      <w:lvlText w:val="%1."/>
      <w:lvlJc w:val="left"/>
      <w:pPr>
        <w:ind w:left="2901" w:hanging="181"/>
        <w:jc w:val="right"/>
      </w:pPr>
      <w:rPr>
        <w:rFonts w:ascii="Times New Roman" w:eastAsia="Times New Roman" w:hAnsi="Times New Roman" w:cs="Times New Roman" w:hint="default"/>
        <w:b/>
        <w:bCs/>
        <w:color w:val="414141"/>
        <w:w w:val="100"/>
        <w:sz w:val="22"/>
        <w:szCs w:val="22"/>
        <w:lang w:val="en-US" w:eastAsia="en-US" w:bidi="en-US"/>
      </w:rPr>
    </w:lvl>
    <w:lvl w:ilvl="1">
      <w:numFmt w:val="bullet"/>
      <w:lvlText w:val="•"/>
      <w:lvlJc w:val="left"/>
      <w:pPr>
        <w:ind w:left="3834" w:hanging="181"/>
      </w:pPr>
      <w:rPr>
        <w:rFonts w:hint="default"/>
        <w:lang w:val="en-US" w:eastAsia="en-US" w:bidi="en-US"/>
      </w:rPr>
    </w:lvl>
    <w:lvl w:ilvl="2">
      <w:numFmt w:val="bullet"/>
      <w:lvlText w:val="•"/>
      <w:lvlJc w:val="left"/>
      <w:pPr>
        <w:ind w:left="4768" w:hanging="181"/>
      </w:pPr>
      <w:rPr>
        <w:rFonts w:hint="default"/>
        <w:lang w:val="en-US" w:eastAsia="en-US" w:bidi="en-US"/>
      </w:rPr>
    </w:lvl>
    <w:lvl w:ilvl="3">
      <w:numFmt w:val="bullet"/>
      <w:lvlText w:val="•"/>
      <w:lvlJc w:val="left"/>
      <w:pPr>
        <w:ind w:left="5702" w:hanging="181"/>
      </w:pPr>
      <w:rPr>
        <w:rFonts w:hint="default"/>
        <w:lang w:val="en-US" w:eastAsia="en-US" w:bidi="en-US"/>
      </w:rPr>
    </w:lvl>
    <w:lvl w:ilvl="4">
      <w:numFmt w:val="bullet"/>
      <w:lvlText w:val="•"/>
      <w:lvlJc w:val="left"/>
      <w:pPr>
        <w:ind w:left="6636" w:hanging="181"/>
      </w:pPr>
      <w:rPr>
        <w:rFonts w:hint="default"/>
        <w:lang w:val="en-US" w:eastAsia="en-US" w:bidi="en-US"/>
      </w:rPr>
    </w:lvl>
    <w:lvl w:ilvl="5">
      <w:numFmt w:val="bullet"/>
      <w:lvlText w:val="•"/>
      <w:lvlJc w:val="left"/>
      <w:pPr>
        <w:ind w:left="7570" w:hanging="181"/>
      </w:pPr>
      <w:rPr>
        <w:rFonts w:hint="default"/>
        <w:lang w:val="en-US" w:eastAsia="en-US" w:bidi="en-US"/>
      </w:rPr>
    </w:lvl>
    <w:lvl w:ilvl="6">
      <w:numFmt w:val="bullet"/>
      <w:lvlText w:val="•"/>
      <w:lvlJc w:val="left"/>
      <w:pPr>
        <w:ind w:left="8504" w:hanging="181"/>
      </w:pPr>
      <w:rPr>
        <w:rFonts w:hint="default"/>
        <w:lang w:val="en-US" w:eastAsia="en-US" w:bidi="en-US"/>
      </w:rPr>
    </w:lvl>
    <w:lvl w:ilvl="7">
      <w:numFmt w:val="bullet"/>
      <w:lvlText w:val="•"/>
      <w:lvlJc w:val="left"/>
      <w:pPr>
        <w:ind w:left="9438" w:hanging="181"/>
      </w:pPr>
      <w:rPr>
        <w:rFonts w:hint="default"/>
        <w:lang w:val="en-US" w:eastAsia="en-US" w:bidi="en-US"/>
      </w:rPr>
    </w:lvl>
    <w:lvl w:ilvl="8">
      <w:numFmt w:val="bullet"/>
      <w:lvlText w:val="•"/>
      <w:lvlJc w:val="left"/>
      <w:pPr>
        <w:ind w:left="10372" w:hanging="181"/>
      </w:pPr>
      <w:rPr>
        <w:rFonts w:hint="default"/>
        <w:lang w:val="en-US" w:eastAsia="en-US" w:bidi="en-US"/>
      </w:rPr>
    </w:lvl>
  </w:abstractNum>
  <w:abstractNum w:abstractNumId="4">
    <w:nsid w:val="FCA4E221"/>
    <w:multiLevelType w:val="multilevel"/>
    <w:tmpl w:val="FCA4E221"/>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nsid w:val="0053208E"/>
    <w:multiLevelType w:val="multilevel"/>
    <w:tmpl w:val="0053208E"/>
    <w:lvl w:ilvl="0">
      <w:start w:val="1"/>
      <w:numFmt w:val="decimal"/>
      <w:lvlText w:val="%1."/>
      <w:lvlJc w:val="left"/>
      <w:pPr>
        <w:ind w:left="3200" w:hanging="240"/>
        <w:jc w:val="left"/>
      </w:pPr>
      <w:rPr>
        <w:rFonts w:ascii="Times New Roman" w:eastAsia="Times New Roman" w:hAnsi="Times New Roman" w:cs="Times New Roman" w:hint="default"/>
        <w:b/>
        <w:bCs/>
        <w:color w:val="414141"/>
        <w:w w:val="100"/>
        <w:sz w:val="24"/>
        <w:szCs w:val="24"/>
        <w:lang w:val="en-US" w:eastAsia="en-US" w:bidi="en-US"/>
      </w:rPr>
    </w:lvl>
    <w:lvl w:ilvl="1">
      <w:numFmt w:val="bullet"/>
      <w:lvlText w:val="•"/>
      <w:lvlJc w:val="left"/>
      <w:pPr>
        <w:ind w:left="4104" w:hanging="240"/>
      </w:pPr>
      <w:rPr>
        <w:rFonts w:hint="default"/>
        <w:lang w:val="en-US" w:eastAsia="en-US" w:bidi="en-US"/>
      </w:rPr>
    </w:lvl>
    <w:lvl w:ilvl="2">
      <w:numFmt w:val="bullet"/>
      <w:lvlText w:val="•"/>
      <w:lvlJc w:val="left"/>
      <w:pPr>
        <w:ind w:left="5008" w:hanging="240"/>
      </w:pPr>
      <w:rPr>
        <w:rFonts w:hint="default"/>
        <w:lang w:val="en-US" w:eastAsia="en-US" w:bidi="en-US"/>
      </w:rPr>
    </w:lvl>
    <w:lvl w:ilvl="3">
      <w:numFmt w:val="bullet"/>
      <w:lvlText w:val="•"/>
      <w:lvlJc w:val="left"/>
      <w:pPr>
        <w:ind w:left="5912" w:hanging="240"/>
      </w:pPr>
      <w:rPr>
        <w:rFonts w:hint="default"/>
        <w:lang w:val="en-US" w:eastAsia="en-US" w:bidi="en-US"/>
      </w:rPr>
    </w:lvl>
    <w:lvl w:ilvl="4">
      <w:numFmt w:val="bullet"/>
      <w:lvlText w:val="•"/>
      <w:lvlJc w:val="left"/>
      <w:pPr>
        <w:ind w:left="6816" w:hanging="240"/>
      </w:pPr>
      <w:rPr>
        <w:rFonts w:hint="default"/>
        <w:lang w:val="en-US" w:eastAsia="en-US" w:bidi="en-US"/>
      </w:rPr>
    </w:lvl>
    <w:lvl w:ilvl="5">
      <w:numFmt w:val="bullet"/>
      <w:lvlText w:val="•"/>
      <w:lvlJc w:val="left"/>
      <w:pPr>
        <w:ind w:left="7720" w:hanging="240"/>
      </w:pPr>
      <w:rPr>
        <w:rFonts w:hint="default"/>
        <w:lang w:val="en-US" w:eastAsia="en-US" w:bidi="en-US"/>
      </w:rPr>
    </w:lvl>
    <w:lvl w:ilvl="6">
      <w:numFmt w:val="bullet"/>
      <w:lvlText w:val="•"/>
      <w:lvlJc w:val="left"/>
      <w:pPr>
        <w:ind w:left="8624" w:hanging="240"/>
      </w:pPr>
      <w:rPr>
        <w:rFonts w:hint="default"/>
        <w:lang w:val="en-US" w:eastAsia="en-US" w:bidi="en-US"/>
      </w:rPr>
    </w:lvl>
    <w:lvl w:ilvl="7">
      <w:numFmt w:val="bullet"/>
      <w:lvlText w:val="•"/>
      <w:lvlJc w:val="left"/>
      <w:pPr>
        <w:ind w:left="9528" w:hanging="240"/>
      </w:pPr>
      <w:rPr>
        <w:rFonts w:hint="default"/>
        <w:lang w:val="en-US" w:eastAsia="en-US" w:bidi="en-US"/>
      </w:rPr>
    </w:lvl>
    <w:lvl w:ilvl="8">
      <w:numFmt w:val="bullet"/>
      <w:lvlText w:val="•"/>
      <w:lvlJc w:val="left"/>
      <w:pPr>
        <w:ind w:left="10432" w:hanging="240"/>
      </w:pPr>
      <w:rPr>
        <w:rFonts w:hint="default"/>
        <w:lang w:val="en-US" w:eastAsia="en-US" w:bidi="en-US"/>
      </w:rPr>
    </w:lvl>
  </w:abstractNum>
  <w:abstractNum w:abstractNumId="6">
    <w:nsid w:val="03D62ECE"/>
    <w:multiLevelType w:val="multilevel"/>
    <w:tmpl w:val="03D62ECE"/>
    <w:lvl w:ilvl="0">
      <w:start w:val="4"/>
      <w:numFmt w:val="decimal"/>
      <w:lvlText w:val="%1"/>
      <w:lvlJc w:val="left"/>
      <w:pPr>
        <w:ind w:left="2820" w:hanging="180"/>
        <w:jc w:val="left"/>
      </w:pPr>
      <w:rPr>
        <w:rFonts w:ascii="Times New Roman" w:eastAsia="Times New Roman" w:hAnsi="Times New Roman" w:cs="Times New Roman" w:hint="default"/>
        <w:b/>
        <w:bCs/>
        <w:color w:val="414141"/>
        <w:w w:val="100"/>
        <w:sz w:val="24"/>
        <w:szCs w:val="24"/>
        <w:lang w:val="en-US" w:eastAsia="en-US" w:bidi="en-US"/>
      </w:rPr>
    </w:lvl>
    <w:lvl w:ilvl="1">
      <w:numFmt w:val="bullet"/>
      <w:lvlText w:val="•"/>
      <w:lvlJc w:val="left"/>
      <w:pPr>
        <w:ind w:left="3762" w:hanging="180"/>
      </w:pPr>
      <w:rPr>
        <w:rFonts w:hint="default"/>
        <w:lang w:val="en-US" w:eastAsia="en-US" w:bidi="en-US"/>
      </w:rPr>
    </w:lvl>
    <w:lvl w:ilvl="2">
      <w:numFmt w:val="bullet"/>
      <w:lvlText w:val="•"/>
      <w:lvlJc w:val="left"/>
      <w:pPr>
        <w:ind w:left="4704" w:hanging="180"/>
      </w:pPr>
      <w:rPr>
        <w:rFonts w:hint="default"/>
        <w:lang w:val="en-US" w:eastAsia="en-US" w:bidi="en-US"/>
      </w:rPr>
    </w:lvl>
    <w:lvl w:ilvl="3">
      <w:numFmt w:val="bullet"/>
      <w:lvlText w:val="•"/>
      <w:lvlJc w:val="left"/>
      <w:pPr>
        <w:ind w:left="5646" w:hanging="180"/>
      </w:pPr>
      <w:rPr>
        <w:rFonts w:hint="default"/>
        <w:lang w:val="en-US" w:eastAsia="en-US" w:bidi="en-US"/>
      </w:rPr>
    </w:lvl>
    <w:lvl w:ilvl="4">
      <w:numFmt w:val="bullet"/>
      <w:lvlText w:val="•"/>
      <w:lvlJc w:val="left"/>
      <w:pPr>
        <w:ind w:left="6588" w:hanging="180"/>
      </w:pPr>
      <w:rPr>
        <w:rFonts w:hint="default"/>
        <w:lang w:val="en-US" w:eastAsia="en-US" w:bidi="en-US"/>
      </w:rPr>
    </w:lvl>
    <w:lvl w:ilvl="5">
      <w:numFmt w:val="bullet"/>
      <w:lvlText w:val="•"/>
      <w:lvlJc w:val="left"/>
      <w:pPr>
        <w:ind w:left="7530" w:hanging="180"/>
      </w:pPr>
      <w:rPr>
        <w:rFonts w:hint="default"/>
        <w:lang w:val="en-US" w:eastAsia="en-US" w:bidi="en-US"/>
      </w:rPr>
    </w:lvl>
    <w:lvl w:ilvl="6">
      <w:numFmt w:val="bullet"/>
      <w:lvlText w:val="•"/>
      <w:lvlJc w:val="left"/>
      <w:pPr>
        <w:ind w:left="8472" w:hanging="180"/>
      </w:pPr>
      <w:rPr>
        <w:rFonts w:hint="default"/>
        <w:lang w:val="en-US" w:eastAsia="en-US" w:bidi="en-US"/>
      </w:rPr>
    </w:lvl>
    <w:lvl w:ilvl="7">
      <w:numFmt w:val="bullet"/>
      <w:lvlText w:val="•"/>
      <w:lvlJc w:val="left"/>
      <w:pPr>
        <w:ind w:left="9414" w:hanging="180"/>
      </w:pPr>
      <w:rPr>
        <w:rFonts w:hint="default"/>
        <w:lang w:val="en-US" w:eastAsia="en-US" w:bidi="en-US"/>
      </w:rPr>
    </w:lvl>
    <w:lvl w:ilvl="8">
      <w:numFmt w:val="bullet"/>
      <w:lvlText w:val="•"/>
      <w:lvlJc w:val="left"/>
      <w:pPr>
        <w:ind w:left="10356" w:hanging="180"/>
      </w:pPr>
      <w:rPr>
        <w:rFonts w:hint="default"/>
        <w:lang w:val="en-US" w:eastAsia="en-US" w:bidi="en-US"/>
      </w:rPr>
    </w:lvl>
  </w:abstractNum>
  <w:abstractNum w:abstractNumId="7">
    <w:nsid w:val="09623A3C"/>
    <w:multiLevelType w:val="singleLevel"/>
    <w:tmpl w:val="09623A3C"/>
    <w:lvl w:ilvl="0">
      <w:start w:val="1"/>
      <w:numFmt w:val="bullet"/>
      <w:lvlText w:val=""/>
      <w:lvlJc w:val="left"/>
      <w:pPr>
        <w:tabs>
          <w:tab w:val="left" w:pos="420"/>
        </w:tabs>
        <w:ind w:left="420" w:hanging="420"/>
      </w:pPr>
      <w:rPr>
        <w:rFonts w:ascii="Wingdings" w:hAnsi="Wingdings" w:hint="default"/>
      </w:rPr>
    </w:lvl>
  </w:abstractNum>
  <w:abstractNum w:abstractNumId="8">
    <w:nsid w:val="21D1209D"/>
    <w:multiLevelType w:val="multilevel"/>
    <w:tmpl w:val="21D1209D"/>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3146F601"/>
    <w:multiLevelType w:val="multilevel"/>
    <w:tmpl w:val="3146F601"/>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nsid w:val="4E26A392"/>
    <w:multiLevelType w:val="multilevel"/>
    <w:tmpl w:val="4E26A39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59ADCABA"/>
    <w:multiLevelType w:val="multilevel"/>
    <w:tmpl w:val="59ADCABA"/>
    <w:lvl w:ilvl="0">
      <w:start w:val="1"/>
      <w:numFmt w:val="decimal"/>
      <w:lvlText w:val="%1."/>
      <w:lvlJc w:val="left"/>
      <w:pPr>
        <w:ind w:left="2580" w:hanging="240"/>
        <w:jc w:val="left"/>
      </w:pPr>
      <w:rPr>
        <w:rFonts w:ascii="Times New Roman" w:eastAsia="Times New Roman" w:hAnsi="Times New Roman" w:cs="Times New Roman" w:hint="default"/>
        <w:b/>
        <w:bCs/>
        <w:color w:val="414141"/>
        <w:w w:val="100"/>
        <w:sz w:val="24"/>
        <w:szCs w:val="24"/>
        <w:lang w:val="en-US" w:eastAsia="en-US" w:bidi="en-US"/>
      </w:rPr>
    </w:lvl>
    <w:lvl w:ilvl="1">
      <w:start w:val="3"/>
      <w:numFmt w:val="decimal"/>
      <w:lvlText w:val="%2-"/>
      <w:lvlJc w:val="left"/>
      <w:pPr>
        <w:ind w:left="2800" w:hanging="201"/>
        <w:jc w:val="left"/>
      </w:pPr>
      <w:rPr>
        <w:rFonts w:ascii="Times New Roman" w:eastAsia="Times New Roman" w:hAnsi="Times New Roman" w:cs="Times New Roman" w:hint="default"/>
        <w:b/>
        <w:bCs/>
        <w:color w:val="414141"/>
        <w:w w:val="100"/>
        <w:sz w:val="22"/>
        <w:szCs w:val="22"/>
        <w:lang w:val="en-US" w:eastAsia="en-US" w:bidi="en-US"/>
      </w:rPr>
    </w:lvl>
    <w:lvl w:ilvl="2">
      <w:start w:val="1"/>
      <w:numFmt w:val="lowerLetter"/>
      <w:lvlText w:val="%3."/>
      <w:lvlJc w:val="left"/>
      <w:pPr>
        <w:ind w:left="3280" w:hanging="240"/>
        <w:jc w:val="left"/>
      </w:pPr>
      <w:rPr>
        <w:rFonts w:ascii="Times New Roman" w:eastAsia="Times New Roman" w:hAnsi="Times New Roman" w:cs="Times New Roman" w:hint="default"/>
        <w:b/>
        <w:bCs/>
        <w:color w:val="414141"/>
        <w:w w:val="100"/>
        <w:sz w:val="24"/>
        <w:szCs w:val="24"/>
        <w:lang w:val="en-US" w:eastAsia="en-US" w:bidi="en-US"/>
      </w:rPr>
    </w:lvl>
    <w:lvl w:ilvl="3">
      <w:numFmt w:val="bullet"/>
      <w:lvlText w:val="•"/>
      <w:lvlJc w:val="left"/>
      <w:pPr>
        <w:ind w:left="4400" w:hanging="240"/>
      </w:pPr>
      <w:rPr>
        <w:rFonts w:hint="default"/>
        <w:lang w:val="en-US" w:eastAsia="en-US" w:bidi="en-US"/>
      </w:rPr>
    </w:lvl>
    <w:lvl w:ilvl="4">
      <w:numFmt w:val="bullet"/>
      <w:lvlText w:val="•"/>
      <w:lvlJc w:val="left"/>
      <w:pPr>
        <w:ind w:left="5520" w:hanging="240"/>
      </w:pPr>
      <w:rPr>
        <w:rFonts w:hint="default"/>
        <w:lang w:val="en-US" w:eastAsia="en-US" w:bidi="en-US"/>
      </w:rPr>
    </w:lvl>
    <w:lvl w:ilvl="5">
      <w:numFmt w:val="bullet"/>
      <w:lvlText w:val="•"/>
      <w:lvlJc w:val="left"/>
      <w:pPr>
        <w:ind w:left="6640" w:hanging="240"/>
      </w:pPr>
      <w:rPr>
        <w:rFonts w:hint="default"/>
        <w:lang w:val="en-US" w:eastAsia="en-US" w:bidi="en-US"/>
      </w:rPr>
    </w:lvl>
    <w:lvl w:ilvl="6">
      <w:numFmt w:val="bullet"/>
      <w:lvlText w:val="•"/>
      <w:lvlJc w:val="left"/>
      <w:pPr>
        <w:ind w:left="7760" w:hanging="240"/>
      </w:pPr>
      <w:rPr>
        <w:rFonts w:hint="default"/>
        <w:lang w:val="en-US" w:eastAsia="en-US" w:bidi="en-US"/>
      </w:rPr>
    </w:lvl>
    <w:lvl w:ilvl="7">
      <w:numFmt w:val="bullet"/>
      <w:lvlText w:val="•"/>
      <w:lvlJc w:val="left"/>
      <w:pPr>
        <w:ind w:left="8880" w:hanging="240"/>
      </w:pPr>
      <w:rPr>
        <w:rFonts w:hint="default"/>
        <w:lang w:val="en-US" w:eastAsia="en-US" w:bidi="en-US"/>
      </w:rPr>
    </w:lvl>
    <w:lvl w:ilvl="8">
      <w:numFmt w:val="bullet"/>
      <w:lvlText w:val="•"/>
      <w:lvlJc w:val="left"/>
      <w:pPr>
        <w:ind w:left="10000" w:hanging="240"/>
      </w:pPr>
      <w:rPr>
        <w:rFonts w:hint="default"/>
        <w:lang w:val="en-US" w:eastAsia="en-US" w:bidi="en-US"/>
      </w:rPr>
    </w:lvl>
  </w:abstractNum>
  <w:num w:numId="1">
    <w:abstractNumId w:val="9"/>
  </w:num>
  <w:num w:numId="2">
    <w:abstractNumId w:val="4"/>
  </w:num>
  <w:num w:numId="3">
    <w:abstractNumId w:val="7"/>
  </w:num>
  <w:num w:numId="4">
    <w:abstractNumId w:val="0"/>
  </w:num>
  <w:num w:numId="5">
    <w:abstractNumId w:val="10"/>
  </w:num>
  <w:num w:numId="6">
    <w:abstractNumId w:val="8"/>
  </w:num>
  <w:num w:numId="7">
    <w:abstractNumId w:val="5"/>
  </w:num>
  <w:num w:numId="8">
    <w:abstractNumId w:val="3"/>
  </w:num>
  <w:num w:numId="9">
    <w:abstractNumId w:val="11"/>
  </w:num>
  <w:num w:numId="10">
    <w:abstractNumId w:val="2"/>
  </w:num>
  <w:num w:numId="11">
    <w:abstractNumId w:val="1"/>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noPunctuationKerning/>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useAltKinsokuLineBreakRules/>
  </w:compat>
  <w:rsids>
    <w:rsidRoot w:val="00172A27"/>
    <w:rsid w:val="00156D2C"/>
    <w:rsid w:val="00172A27"/>
    <w:rsid w:val="00253B92"/>
    <w:rsid w:val="00446377"/>
    <w:rsid w:val="006916D3"/>
    <w:rsid w:val="00987005"/>
    <w:rsid w:val="00A70CDB"/>
    <w:rsid w:val="00A73F7A"/>
    <w:rsid w:val="00E633D3"/>
    <w:rsid w:val="0EA55DB8"/>
    <w:rsid w:val="19D8507B"/>
    <w:rsid w:val="1A9E1785"/>
    <w:rsid w:val="1B364888"/>
    <w:rsid w:val="2452709A"/>
    <w:rsid w:val="2718616B"/>
    <w:rsid w:val="3B590A90"/>
    <w:rsid w:val="415E295E"/>
    <w:rsid w:val="467B76D7"/>
    <w:rsid w:val="47861891"/>
    <w:rsid w:val="59451619"/>
    <w:rsid w:val="674D0F24"/>
    <w:rsid w:val="6D2556F1"/>
    <w:rsid w:val="6F4B2134"/>
    <w:rsid w:val="740941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semiHidden="1"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rsid w:val="00446377"/>
    <w:pPr>
      <w:widowControl w:val="0"/>
      <w:autoSpaceDE w:val="0"/>
      <w:autoSpaceDN w:val="0"/>
    </w:pPr>
    <w:rPr>
      <w:rFonts w:eastAsia="Times New Roman"/>
      <w:sz w:val="22"/>
      <w:szCs w:val="22"/>
      <w:lang w:bidi="en-US"/>
    </w:rPr>
  </w:style>
  <w:style w:type="paragraph" w:styleId="Heading1">
    <w:name w:val="heading 1"/>
    <w:basedOn w:val="Normal"/>
    <w:next w:val="Normal"/>
    <w:link w:val="Heading1Char"/>
    <w:uiPriority w:val="1"/>
    <w:qFormat/>
    <w:rsid w:val="00446377"/>
    <w:pPr>
      <w:spacing w:before="66"/>
      <w:ind w:left="40"/>
      <w:outlineLvl w:val="0"/>
    </w:pPr>
    <w:rPr>
      <w:b/>
      <w:bCs/>
      <w:sz w:val="40"/>
      <w:szCs w:val="40"/>
    </w:rPr>
  </w:style>
  <w:style w:type="paragraph" w:styleId="Heading2">
    <w:name w:val="heading 2"/>
    <w:basedOn w:val="Normal"/>
    <w:next w:val="Normal"/>
    <w:link w:val="Heading2Char"/>
    <w:uiPriority w:val="1"/>
    <w:qFormat/>
    <w:rsid w:val="00446377"/>
    <w:pPr>
      <w:ind w:left="1720"/>
      <w:outlineLvl w:val="1"/>
    </w:pPr>
    <w:rPr>
      <w:b/>
      <w:bCs/>
      <w:sz w:val="30"/>
      <w:szCs w:val="30"/>
    </w:rPr>
  </w:style>
  <w:style w:type="paragraph" w:styleId="Heading3">
    <w:name w:val="heading 3"/>
    <w:basedOn w:val="Normal"/>
    <w:next w:val="Normal"/>
    <w:link w:val="Heading3Char"/>
    <w:uiPriority w:val="1"/>
    <w:qFormat/>
    <w:rsid w:val="00446377"/>
    <w:pPr>
      <w:ind w:left="5190"/>
      <w:outlineLvl w:val="2"/>
    </w:pPr>
    <w:rPr>
      <w:b/>
      <w:bCs/>
      <w:sz w:val="28"/>
      <w:szCs w:val="28"/>
    </w:rPr>
  </w:style>
  <w:style w:type="paragraph" w:styleId="Heading4">
    <w:name w:val="heading 4"/>
    <w:basedOn w:val="Normal"/>
    <w:next w:val="Normal"/>
    <w:link w:val="Heading4Char"/>
    <w:uiPriority w:val="1"/>
    <w:qFormat/>
    <w:rsid w:val="00446377"/>
    <w:pPr>
      <w:ind w:left="3255"/>
      <w:outlineLvl w:val="3"/>
    </w:pPr>
    <w:rPr>
      <w:b/>
      <w:bCs/>
      <w:sz w:val="26"/>
      <w:szCs w:val="26"/>
    </w:rPr>
  </w:style>
  <w:style w:type="paragraph" w:styleId="Heading5">
    <w:name w:val="heading 5"/>
    <w:basedOn w:val="Normal"/>
    <w:next w:val="Normal"/>
    <w:link w:val="Heading5Char"/>
    <w:unhideWhenUsed/>
    <w:qFormat/>
    <w:rsid w:val="00446377"/>
    <w:pPr>
      <w:keepNext/>
      <w:keepLines/>
      <w:spacing w:before="280" w:after="290" w:line="376" w:lineRule="auto"/>
      <w:outlineLvl w:val="4"/>
    </w:pPr>
    <w:rPr>
      <w:b/>
      <w:bCs/>
      <w:sz w:val="28"/>
      <w:szCs w:val="28"/>
    </w:rPr>
  </w:style>
  <w:style w:type="paragraph" w:styleId="Heading6">
    <w:name w:val="heading 6"/>
    <w:basedOn w:val="Normal"/>
    <w:next w:val="Normal"/>
    <w:link w:val="Heading6Char"/>
    <w:unhideWhenUsed/>
    <w:qFormat/>
    <w:rsid w:val="00446377"/>
    <w:pPr>
      <w:keepNext/>
      <w:keepLines/>
      <w:spacing w:before="240" w:after="64" w:line="320" w:lineRule="auto"/>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46377"/>
    <w:rPr>
      <w:bCs/>
      <w:sz w:val="24"/>
      <w:szCs w:val="24"/>
    </w:rPr>
  </w:style>
  <w:style w:type="paragraph" w:styleId="Footer">
    <w:name w:val="footer"/>
    <w:basedOn w:val="Normal"/>
    <w:rsid w:val="00446377"/>
    <w:pPr>
      <w:tabs>
        <w:tab w:val="center" w:pos="4153"/>
        <w:tab w:val="right" w:pos="8306"/>
      </w:tabs>
      <w:snapToGrid w:val="0"/>
    </w:pPr>
    <w:rPr>
      <w:sz w:val="18"/>
      <w:szCs w:val="18"/>
    </w:rPr>
  </w:style>
  <w:style w:type="paragraph" w:styleId="Header">
    <w:name w:val="header"/>
    <w:basedOn w:val="Normal"/>
    <w:rsid w:val="00446377"/>
    <w:pPr>
      <w:tabs>
        <w:tab w:val="center" w:pos="4153"/>
        <w:tab w:val="right" w:pos="8306"/>
      </w:tabs>
      <w:snapToGrid w:val="0"/>
    </w:pPr>
    <w:rPr>
      <w:sz w:val="18"/>
      <w:szCs w:val="18"/>
    </w:rPr>
  </w:style>
  <w:style w:type="paragraph" w:styleId="NormalWeb">
    <w:name w:val="Normal (Web)"/>
    <w:basedOn w:val="Normal"/>
    <w:uiPriority w:val="99"/>
    <w:unhideWhenUsed/>
    <w:qFormat/>
    <w:rsid w:val="00446377"/>
    <w:pPr>
      <w:spacing w:before="100" w:beforeAutospacing="1" w:after="100" w:afterAutospacing="1"/>
    </w:pPr>
    <w:rPr>
      <w:sz w:val="24"/>
      <w:szCs w:val="24"/>
    </w:rPr>
  </w:style>
  <w:style w:type="paragraph" w:styleId="TOC1">
    <w:name w:val="toc 1"/>
    <w:basedOn w:val="Normal"/>
    <w:next w:val="Normal"/>
    <w:uiPriority w:val="1"/>
    <w:qFormat/>
    <w:rsid w:val="00446377"/>
    <w:pPr>
      <w:spacing w:before="102" w:line="444" w:lineRule="exact"/>
      <w:ind w:left="2060"/>
    </w:pPr>
    <w:rPr>
      <w:b/>
      <w:bCs/>
      <w:sz w:val="30"/>
      <w:szCs w:val="30"/>
    </w:rPr>
  </w:style>
  <w:style w:type="paragraph" w:styleId="TOC2">
    <w:name w:val="toc 2"/>
    <w:basedOn w:val="Normal"/>
    <w:next w:val="Normal"/>
    <w:uiPriority w:val="1"/>
    <w:qFormat/>
    <w:rsid w:val="00446377"/>
    <w:pPr>
      <w:spacing w:before="61"/>
      <w:ind w:left="2340"/>
    </w:pPr>
    <w:rPr>
      <w:b/>
      <w:bCs/>
      <w:sz w:val="30"/>
      <w:szCs w:val="30"/>
    </w:rPr>
  </w:style>
  <w:style w:type="paragraph" w:styleId="TOC3">
    <w:name w:val="toc 3"/>
    <w:basedOn w:val="Normal"/>
    <w:next w:val="Normal"/>
    <w:uiPriority w:val="1"/>
    <w:qFormat/>
    <w:rsid w:val="00446377"/>
    <w:pPr>
      <w:ind w:left="2960"/>
    </w:pPr>
    <w:rPr>
      <w:b/>
      <w:bCs/>
      <w:sz w:val="20"/>
      <w:szCs w:val="20"/>
    </w:rPr>
  </w:style>
  <w:style w:type="character" w:styleId="Hyperlink">
    <w:name w:val="Hyperlink"/>
    <w:basedOn w:val="DefaultParagraphFont"/>
    <w:uiPriority w:val="99"/>
    <w:semiHidden/>
    <w:unhideWhenUsed/>
    <w:rsid w:val="00446377"/>
    <w:rPr>
      <w:color w:val="0000FF"/>
      <w:u w:val="single"/>
    </w:rPr>
  </w:style>
  <w:style w:type="character" w:styleId="Strong">
    <w:name w:val="Strong"/>
    <w:basedOn w:val="DefaultParagraphFont"/>
    <w:qFormat/>
    <w:rsid w:val="00446377"/>
    <w:rPr>
      <w:b/>
      <w:bCs/>
    </w:rPr>
  </w:style>
  <w:style w:type="table" w:customStyle="1" w:styleId="TableNormal1">
    <w:name w:val="Table Normal1"/>
    <w:uiPriority w:val="2"/>
    <w:semiHidden/>
    <w:unhideWhenUsed/>
    <w:qFormat/>
    <w:rsid w:val="00446377"/>
    <w:tblPr>
      <w:tblCellMar>
        <w:top w:w="0" w:type="dxa"/>
        <w:left w:w="0" w:type="dxa"/>
        <w:bottom w:w="0" w:type="dxa"/>
        <w:right w:w="0" w:type="dxa"/>
      </w:tblCellMar>
    </w:tblPr>
  </w:style>
  <w:style w:type="paragraph" w:styleId="ListParagraph">
    <w:name w:val="List Paragraph"/>
    <w:basedOn w:val="Normal"/>
    <w:uiPriority w:val="1"/>
    <w:qFormat/>
    <w:rsid w:val="00446377"/>
    <w:pPr>
      <w:spacing w:before="204"/>
      <w:ind w:left="2580" w:hanging="240"/>
    </w:pPr>
  </w:style>
  <w:style w:type="paragraph" w:customStyle="1" w:styleId="TableParagraph">
    <w:name w:val="Table Paragraph"/>
    <w:basedOn w:val="Normal"/>
    <w:uiPriority w:val="1"/>
    <w:qFormat/>
    <w:rsid w:val="00446377"/>
  </w:style>
  <w:style w:type="character" w:customStyle="1" w:styleId="p">
    <w:name w:val="p"/>
    <w:basedOn w:val="DefaultParagraphFont"/>
    <w:qFormat/>
    <w:rsid w:val="00446377"/>
  </w:style>
  <w:style w:type="character" w:customStyle="1" w:styleId="Heading2Char">
    <w:name w:val="Heading 2 Char"/>
    <w:link w:val="Heading2"/>
    <w:uiPriority w:val="1"/>
    <w:rsid w:val="00446377"/>
    <w:rPr>
      <w:rFonts w:ascii="Times New Roman" w:eastAsia="Times New Roman" w:hAnsi="Times New Roman" w:cs="Times New Roman"/>
      <w:b/>
      <w:bCs/>
      <w:sz w:val="30"/>
      <w:szCs w:val="30"/>
      <w:lang w:val="en-US" w:eastAsia="en-US" w:bidi="en-US"/>
    </w:rPr>
  </w:style>
  <w:style w:type="character" w:customStyle="1" w:styleId="Heading3Char">
    <w:name w:val="Heading 3 Char"/>
    <w:link w:val="Heading3"/>
    <w:uiPriority w:val="1"/>
    <w:rsid w:val="00446377"/>
    <w:rPr>
      <w:rFonts w:ascii="Times New Roman" w:eastAsia="Times New Roman" w:hAnsi="Times New Roman" w:cs="Times New Roman"/>
      <w:b/>
      <w:bCs/>
      <w:sz w:val="28"/>
      <w:szCs w:val="28"/>
      <w:lang w:val="en-US" w:eastAsia="en-US" w:bidi="en-US"/>
    </w:rPr>
  </w:style>
  <w:style w:type="character" w:customStyle="1" w:styleId="Heading1Char">
    <w:name w:val="Heading 1 Char"/>
    <w:link w:val="Heading1"/>
    <w:uiPriority w:val="1"/>
    <w:rsid w:val="00446377"/>
    <w:rPr>
      <w:rFonts w:ascii="Times New Roman" w:eastAsia="Times New Roman" w:hAnsi="Times New Roman" w:cs="Times New Roman"/>
      <w:b/>
      <w:bCs/>
      <w:sz w:val="40"/>
      <w:szCs w:val="40"/>
      <w:lang w:val="en-US" w:eastAsia="en-US" w:bidi="en-US"/>
    </w:rPr>
  </w:style>
  <w:style w:type="character" w:customStyle="1" w:styleId="Heading4Char">
    <w:name w:val="Heading 4 Char"/>
    <w:link w:val="Heading4"/>
    <w:uiPriority w:val="1"/>
    <w:rsid w:val="00446377"/>
    <w:rPr>
      <w:rFonts w:ascii="Times New Roman" w:eastAsia="Times New Roman" w:hAnsi="Times New Roman" w:cs="Times New Roman"/>
      <w:b/>
      <w:bCs/>
      <w:sz w:val="26"/>
      <w:szCs w:val="26"/>
      <w:lang w:val="en-US" w:eastAsia="en-US" w:bidi="en-US"/>
    </w:rPr>
  </w:style>
  <w:style w:type="character" w:customStyle="1" w:styleId="Heading5Char">
    <w:name w:val="Heading 5 Char"/>
    <w:link w:val="Heading5"/>
    <w:rsid w:val="00446377"/>
    <w:rPr>
      <w:b/>
      <w:bCs/>
      <w:sz w:val="28"/>
      <w:szCs w:val="28"/>
    </w:rPr>
  </w:style>
  <w:style w:type="character" w:customStyle="1" w:styleId="Heading6Char">
    <w:name w:val="Heading 6 Char"/>
    <w:link w:val="Heading6"/>
    <w:rsid w:val="00446377"/>
    <w:rPr>
      <w:b/>
      <w:bCs/>
      <w:sz w:val="24"/>
      <w:szCs w:val="24"/>
    </w:rPr>
  </w:style>
  <w:style w:type="paragraph" w:styleId="BalloonText">
    <w:name w:val="Balloon Text"/>
    <w:basedOn w:val="Normal"/>
    <w:link w:val="BalloonTextChar"/>
    <w:rsid w:val="006916D3"/>
    <w:rPr>
      <w:rFonts w:ascii="Tahoma" w:hAnsi="Tahoma" w:cs="Tahoma"/>
      <w:sz w:val="16"/>
      <w:szCs w:val="16"/>
    </w:rPr>
  </w:style>
  <w:style w:type="character" w:customStyle="1" w:styleId="BalloonTextChar">
    <w:name w:val="Balloon Text Char"/>
    <w:basedOn w:val="DefaultParagraphFont"/>
    <w:link w:val="BalloonText"/>
    <w:rsid w:val="006916D3"/>
    <w:rPr>
      <w:rFonts w:ascii="Tahoma" w:eastAsia="Times New Roman"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en.wikipedia.org/wiki/Ajax_(programming)" TargetMode="External"/><Relationship Id="rId26" Type="http://schemas.openxmlformats.org/officeDocument/2006/relationships/footer" Target="footer6.xml"/><Relationship Id="rId39"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footer" Target="footer12.xml"/><Relationship Id="rId42" Type="http://schemas.openxmlformats.org/officeDocument/2006/relationships/image" Target="media/image15.jpeg"/><Relationship Id="rId47" Type="http://schemas.openxmlformats.org/officeDocument/2006/relationships/hyperlink" Target="http://www.c-sharpcorner.com/" TargetMode="External"/><Relationship Id="rId50" Type="http://schemas.openxmlformats.org/officeDocument/2006/relationships/hyperlink" Target="http://www.w3Cschool.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en.wikipedia.org/wiki/Event_(computing)" TargetMode="External"/><Relationship Id="rId25" Type="http://schemas.openxmlformats.org/officeDocument/2006/relationships/image" Target="media/image6.png"/><Relationship Id="rId33" Type="http://schemas.openxmlformats.org/officeDocument/2006/relationships/image" Target="media/image8.jpeg"/><Relationship Id="rId38" Type="http://schemas.openxmlformats.org/officeDocument/2006/relationships/image" Target="media/image11.jpeg"/><Relationship Id="rId46" Type="http://schemas.openxmlformats.org/officeDocument/2006/relationships/hyperlink" Target="http://www.wikipedia.com/" TargetMode="External"/><Relationship Id="rId2" Type="http://schemas.openxmlformats.org/officeDocument/2006/relationships/numbering" Target="numbering.xml"/><Relationship Id="rId16" Type="http://schemas.openxmlformats.org/officeDocument/2006/relationships/hyperlink" Target="https://en.wikipedia.org/wiki/Animation" TargetMode="External"/><Relationship Id="rId20" Type="http://schemas.openxmlformats.org/officeDocument/2006/relationships/hyperlink" Target="https://en.wikipedia.org/wiki/Abstraction_(computer_science)" TargetMode="External"/><Relationship Id="rId29" Type="http://schemas.openxmlformats.org/officeDocument/2006/relationships/footer" Target="footer9.xml"/><Relationship Id="rId41"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oter" Target="footer5.xml"/><Relationship Id="rId32" Type="http://schemas.openxmlformats.org/officeDocument/2006/relationships/footer" Target="footer11.xml"/><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footer" Target="footer14.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Document_Object_Model" TargetMode="External"/><Relationship Id="rId23" Type="http://schemas.openxmlformats.org/officeDocument/2006/relationships/image" Target="media/image5.jpeg"/><Relationship Id="rId28" Type="http://schemas.openxmlformats.org/officeDocument/2006/relationships/footer" Target="footer8.xml"/><Relationship Id="rId36" Type="http://schemas.openxmlformats.org/officeDocument/2006/relationships/footer" Target="footer13.xml"/><Relationship Id="rId49" Type="http://schemas.openxmlformats.org/officeDocument/2006/relationships/hyperlink" Target="http://www.google.com/" TargetMode="External"/><Relationship Id="rId10" Type="http://schemas.openxmlformats.org/officeDocument/2006/relationships/image" Target="media/image3.emf"/><Relationship Id="rId19" Type="http://schemas.openxmlformats.org/officeDocument/2006/relationships/hyperlink" Target="https://en.wikipedia.org/wiki/Plug-in_(computing)" TargetMode="External"/><Relationship Id="rId31" Type="http://schemas.openxmlformats.org/officeDocument/2006/relationships/image" Target="media/image7.jpeg"/><Relationship Id="rId44" Type="http://schemas.openxmlformats.org/officeDocument/2006/relationships/hyperlink" Target="https://github.com/KunalSingh777/QuizOP#readme"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footer" Target="footer7.xml"/><Relationship Id="rId30" Type="http://schemas.openxmlformats.org/officeDocument/2006/relationships/footer" Target="footer10.xml"/><Relationship Id="rId35" Type="http://schemas.openxmlformats.org/officeDocument/2006/relationships/image" Target="media/image9.jpeg"/><Relationship Id="rId43" Type="http://schemas.openxmlformats.org/officeDocument/2006/relationships/hyperlink" Target="https://github.com/KunalSingh777/QuizOP/issues" TargetMode="External"/><Relationship Id="rId48" Type="http://schemas.openxmlformats.org/officeDocument/2006/relationships/hyperlink" Target="http://www.slideshare.com/" TargetMode="External"/><Relationship Id="rId8" Type="http://schemas.openxmlformats.org/officeDocument/2006/relationships/image" Target="media/image1.jpe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ans-serif">
    <w:altName w:val="Liberation Mono"/>
    <w:charset w:val="00"/>
    <w:family w:val="auto"/>
    <w:pitch w:val="default"/>
    <w:sig w:usb0="00000000" w:usb1="00000000" w:usb2="00000000" w:usb3="00000000" w:csb0="00000000" w:csb1="00000000"/>
  </w:font>
  <w:font w:name="var(--font-sofia)">
    <w:altName w:val="Liberation Mono"/>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var(--font-din)">
    <w:altName w:val="Liberation Mono"/>
    <w:charset w:val="00"/>
    <w:family w:val="auto"/>
    <w:pitch w:val="default"/>
    <w:sig w:usb0="00000000" w:usb1="00000000" w:usb2="00000000" w:usb3="00000000" w:csb0="00000000" w:csb1="00000000"/>
  </w:font>
  <w:font w:name="Consolas">
    <w:panose1 w:val="020B0609020204030204"/>
    <w:charset w:val="00"/>
    <w:family w:val="modern"/>
    <w:pitch w:val="fixed"/>
    <w:sig w:usb0="E00002FF" w:usb1="0000F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4172B"/>
    <w:rsid w:val="00932C17"/>
    <w:rsid w:val="00A417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F34F62166894ABFBB085A1CB1D711D0">
    <w:name w:val="DF34F62166894ABFBB085A1CB1D711D0"/>
    <w:rsid w:val="00A4172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51</Pages>
  <Words>7504</Words>
  <Characters>42778</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dc:creator>
  <cp:lastModifiedBy>Dell</cp:lastModifiedBy>
  <cp:revision>2</cp:revision>
  <dcterms:created xsi:type="dcterms:W3CDTF">2020-11-25T08:04:00Z</dcterms:created>
  <dcterms:modified xsi:type="dcterms:W3CDTF">2020-11-25T16:40:00Z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2020-04-06T00:00:00Z</vt:filetime>
  </property>
  <property fmtid="{D5CDD505-2E9C-101B-9397-08002B2CF9AE}" pid="3" name="Creator">
    <vt:lpwstr>Microsoft® Word 2016</vt:lpwstr>
  </property>
  <property fmtid="{D5CDD505-2E9C-101B-9397-08002B2CF9AE}" pid="4" name="LastSaved">
    <vt:filetime>2020-11-25T00:00:00Z</vt:filetime>
  </property>
  <property fmtid="{D5CDD505-2E9C-101B-9397-08002B2CF9AE}" pid="5" name="KSOProductBuildVer">
    <vt:lpwstr>1033-11.2.0.9669</vt:lpwstr>
  </property>
</Properties>
</file>